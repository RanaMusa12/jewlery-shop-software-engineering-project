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9C6AF2" w14:textId="77777777" w:rsidR="005F755B" w:rsidRDefault="006724AA">
      <w:pPr>
        <w:jc w:val="center"/>
        <w:rPr>
          <w:rFonts w:ascii="Times New Roman" w:hAnsi="Times New Roman" w:cs="Times New Roman"/>
        </w:rPr>
      </w:pPr>
      <w:r>
        <w:rPr>
          <w:rFonts w:ascii="Times New Roman" w:hAnsi="Times New Roman" w:cs="Times New Roman"/>
          <w:noProof/>
        </w:rPr>
        <w:drawing>
          <wp:inline distT="0" distB="0" distL="0" distR="0" wp14:anchorId="7A34E258" wp14:editId="59DC4E4A">
            <wp:extent cx="3695700" cy="853440"/>
            <wp:effectExtent l="0" t="0" r="0" b="3810"/>
            <wp:docPr id="999083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83107"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95700" cy="853440"/>
                    </a:xfrm>
                    <a:prstGeom prst="rect">
                      <a:avLst/>
                    </a:prstGeom>
                  </pic:spPr>
                </pic:pic>
              </a:graphicData>
            </a:graphic>
          </wp:inline>
        </w:drawing>
      </w:r>
    </w:p>
    <w:p w14:paraId="05BF9DF5" w14:textId="77777777" w:rsidR="005F755B" w:rsidRDefault="005F755B">
      <w:pPr>
        <w:jc w:val="center"/>
        <w:rPr>
          <w:rFonts w:ascii="Times New Roman" w:hAnsi="Times New Roman" w:cs="Times New Roman"/>
        </w:rPr>
      </w:pPr>
    </w:p>
    <w:p w14:paraId="231B83E4" w14:textId="77777777" w:rsidR="005F755B" w:rsidRDefault="006724AA">
      <w:pPr>
        <w:jc w:val="center"/>
        <w:rPr>
          <w:rFonts w:ascii="Times New Roman" w:hAnsi="Times New Roman" w:cs="Times New Roman"/>
          <w:b/>
          <w:bCs/>
          <w:sz w:val="24"/>
          <w:szCs w:val="24"/>
        </w:rPr>
      </w:pPr>
      <w:r>
        <w:rPr>
          <w:rFonts w:ascii="Times New Roman" w:hAnsi="Times New Roman" w:cs="Times New Roman"/>
          <w:b/>
          <w:bCs/>
          <w:sz w:val="24"/>
          <w:szCs w:val="24"/>
        </w:rPr>
        <w:t>Computer Science Department</w:t>
      </w:r>
    </w:p>
    <w:p w14:paraId="719F8B08" w14:textId="77777777" w:rsidR="005F755B" w:rsidRDefault="006724AA">
      <w:pPr>
        <w:jc w:val="center"/>
        <w:rPr>
          <w:rFonts w:ascii="Times New Roman" w:hAnsi="Times New Roman" w:cs="Times New Roman"/>
          <w:b/>
          <w:bCs/>
          <w:sz w:val="24"/>
          <w:szCs w:val="24"/>
        </w:rPr>
      </w:pPr>
      <w:r>
        <w:rPr>
          <w:rFonts w:ascii="Times New Roman" w:hAnsi="Times New Roman" w:cs="Times New Roman"/>
          <w:b/>
          <w:bCs/>
          <w:sz w:val="24"/>
          <w:szCs w:val="24"/>
        </w:rPr>
        <w:t>Software Engineering Comp 433</w:t>
      </w:r>
    </w:p>
    <w:p w14:paraId="10A59D82" w14:textId="77777777" w:rsidR="005F755B" w:rsidRDefault="006724AA">
      <w:pPr>
        <w:jc w:val="center"/>
        <w:rPr>
          <w:rFonts w:ascii="Times New Roman" w:hAnsi="Times New Roman" w:cs="Times New Roman"/>
          <w:b/>
          <w:bCs/>
          <w:sz w:val="24"/>
          <w:szCs w:val="24"/>
        </w:rPr>
      </w:pPr>
      <w:r>
        <w:rPr>
          <w:rFonts w:ascii="Times New Roman" w:hAnsi="Times New Roman" w:cs="Times New Roman"/>
          <w:b/>
          <w:bCs/>
          <w:sz w:val="24"/>
          <w:szCs w:val="24"/>
        </w:rPr>
        <w:t>First Semester 2024/2025</w:t>
      </w:r>
    </w:p>
    <w:p w14:paraId="3C983169" w14:textId="77777777" w:rsidR="005F755B" w:rsidRDefault="006724AA">
      <w:pPr>
        <w:jc w:val="center"/>
        <w:rPr>
          <w:rFonts w:ascii="Times New Roman" w:hAnsi="Times New Roman" w:cs="Times New Roman"/>
          <w:b/>
          <w:bCs/>
          <w:sz w:val="24"/>
          <w:szCs w:val="24"/>
        </w:rPr>
      </w:pPr>
      <w:r>
        <w:rPr>
          <w:rFonts w:ascii="Times New Roman" w:hAnsi="Times New Roman" w:cs="Times New Roman"/>
          <w:b/>
          <w:bCs/>
          <w:sz w:val="24"/>
          <w:szCs w:val="24"/>
        </w:rPr>
        <w:t>Group Number: G1</w:t>
      </w:r>
    </w:p>
    <w:p w14:paraId="35AC50ED" w14:textId="77777777" w:rsidR="005F755B" w:rsidRDefault="006724AA">
      <w:pPr>
        <w:jc w:val="center"/>
        <w:rPr>
          <w:rFonts w:ascii="Times New Roman" w:hAnsi="Times New Roman" w:cs="Times New Roman"/>
          <w:b/>
          <w:bCs/>
          <w:sz w:val="24"/>
          <w:szCs w:val="24"/>
        </w:rPr>
      </w:pPr>
      <w:r>
        <w:rPr>
          <w:rFonts w:ascii="Times New Roman" w:hAnsi="Times New Roman" w:cs="Times New Roman"/>
          <w:b/>
          <w:bCs/>
          <w:sz w:val="24"/>
          <w:szCs w:val="24"/>
        </w:rPr>
        <w:t>jewelry shop</w:t>
      </w:r>
    </w:p>
    <w:p w14:paraId="2EA96E63" w14:textId="77777777" w:rsidR="005F755B" w:rsidRDefault="006724AA">
      <w:pPr>
        <w:pBdr>
          <w:bottom w:val="single" w:sz="12" w:space="1" w:color="auto"/>
        </w:pBdr>
        <w:jc w:val="center"/>
        <w:rPr>
          <w:rFonts w:ascii="Times New Roman" w:hAnsi="Times New Roman" w:cs="Times New Roman"/>
          <w:b/>
          <w:bCs/>
          <w:sz w:val="24"/>
          <w:szCs w:val="24"/>
        </w:rPr>
      </w:pPr>
      <w:r>
        <w:rPr>
          <w:rFonts w:ascii="Times New Roman" w:hAnsi="Times New Roman" w:cs="Times New Roman"/>
          <w:b/>
          <w:bCs/>
          <w:sz w:val="24"/>
          <w:szCs w:val="24"/>
        </w:rPr>
        <w:t>Software Requirement Specifications and Design-SRSD</w:t>
      </w:r>
    </w:p>
    <w:p w14:paraId="34FCA116" w14:textId="77777777" w:rsidR="005F755B" w:rsidRDefault="005F755B">
      <w:pPr>
        <w:rPr>
          <w:rFonts w:ascii="Times New Roman" w:hAnsi="Times New Roman" w:cs="Times New Roman"/>
        </w:rPr>
      </w:pPr>
    </w:p>
    <w:p w14:paraId="5ABC89A7" w14:textId="77777777" w:rsidR="005F755B" w:rsidRDefault="006724AA">
      <w:pPr>
        <w:jc w:val="center"/>
        <w:rPr>
          <w:rFonts w:ascii="Times New Roman" w:hAnsi="Times New Roman" w:cs="Times New Roman"/>
          <w:b/>
          <w:bCs/>
          <w:sz w:val="24"/>
          <w:szCs w:val="24"/>
        </w:rPr>
      </w:pPr>
      <w:r>
        <w:rPr>
          <w:rFonts w:ascii="Times New Roman" w:hAnsi="Times New Roman" w:cs="Times New Roman"/>
          <w:b/>
          <w:bCs/>
          <w:sz w:val="24"/>
          <w:szCs w:val="24"/>
        </w:rPr>
        <w:t>Prepared By:</w:t>
      </w:r>
    </w:p>
    <w:p w14:paraId="0DF9C282" w14:textId="77777777" w:rsidR="005F755B" w:rsidRDefault="006724AA">
      <w:pPr>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0" distR="0" simplePos="0" relativeHeight="251660288" behindDoc="0" locked="0" layoutInCell="1" allowOverlap="1" wp14:anchorId="73B464B1" wp14:editId="6A87C525">
            <wp:simplePos x="0" y="0"/>
            <wp:positionH relativeFrom="column">
              <wp:posOffset>1066800</wp:posOffset>
            </wp:positionH>
            <wp:positionV relativeFrom="paragraph">
              <wp:posOffset>144145</wp:posOffset>
            </wp:positionV>
            <wp:extent cx="955040" cy="922020"/>
            <wp:effectExtent l="38100" t="38100" r="35560" b="30480"/>
            <wp:wrapSquare wrapText="bothSides"/>
            <wp:docPr id="3074" name="Picture 2" descr="profi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profile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974364" cy="940499"/>
                    </a:xfrm>
                    <a:prstGeom prst="rect">
                      <a:avLst/>
                    </a:prstGeom>
                    <a:noFill/>
                    <a:effectLst>
                      <a:outerShdw blurRad="1270000" sx="1000" sy="1000" algn="ctr" rotWithShape="0">
                        <a:srgbClr val="000000"/>
                      </a:outerShdw>
                      <a:softEdge rad="63500"/>
                    </a:effectLst>
                  </pic:spPr>
                </pic:pic>
              </a:graphicData>
            </a:graphic>
          </wp:anchor>
        </w:drawing>
      </w:r>
      <w:r>
        <w:rPr>
          <w:rFonts w:ascii="Times New Roman" w:hAnsi="Times New Roman" w:cs="Times New Roman"/>
          <w:b/>
          <w:bCs/>
          <w:noProof/>
          <w:sz w:val="24"/>
          <w:szCs w:val="24"/>
        </w:rPr>
        <w:drawing>
          <wp:anchor distT="0" distB="0" distL="0" distR="0" simplePos="0" relativeHeight="251659264" behindDoc="0" locked="0" layoutInCell="1" allowOverlap="1" wp14:anchorId="75A31D8A" wp14:editId="0DB13611">
            <wp:simplePos x="0" y="0"/>
            <wp:positionH relativeFrom="column">
              <wp:posOffset>2322195</wp:posOffset>
            </wp:positionH>
            <wp:positionV relativeFrom="paragraph">
              <wp:posOffset>206375</wp:posOffset>
            </wp:positionV>
            <wp:extent cx="854075" cy="877570"/>
            <wp:effectExtent l="0" t="0" r="14605" b="6350"/>
            <wp:wrapSquare wrapText="bothSides"/>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tretch>
                      <a:fillRect/>
                    </a:stretch>
                  </pic:blipFill>
                  <pic:spPr>
                    <a:xfrm>
                      <a:off x="0" y="0"/>
                      <a:ext cx="879344" cy="903544"/>
                    </a:xfrm>
                    <a:prstGeom prst="rect">
                      <a:avLst/>
                    </a:prstGeom>
                  </pic:spPr>
                </pic:pic>
              </a:graphicData>
            </a:graphic>
          </wp:anchor>
        </w:drawing>
      </w:r>
      <w:r>
        <w:rPr>
          <w:rFonts w:ascii="Times New Roman" w:hAnsi="Times New Roman" w:cs="Times New Roman"/>
          <w:b/>
          <w:bCs/>
          <w:noProof/>
          <w:sz w:val="24"/>
          <w:szCs w:val="24"/>
        </w:rPr>
        <w:drawing>
          <wp:anchor distT="0" distB="0" distL="0" distR="0" simplePos="0" relativeHeight="251663360" behindDoc="0" locked="0" layoutInCell="1" allowOverlap="1" wp14:anchorId="6273D243" wp14:editId="10563500">
            <wp:simplePos x="0" y="0"/>
            <wp:positionH relativeFrom="column">
              <wp:posOffset>3579495</wp:posOffset>
            </wp:positionH>
            <wp:positionV relativeFrom="paragraph">
              <wp:posOffset>116205</wp:posOffset>
            </wp:positionV>
            <wp:extent cx="856615" cy="877570"/>
            <wp:effectExtent l="0" t="0" r="635" b="0"/>
            <wp:wrapSquare wrapText="bothSides"/>
            <wp:docPr id="1026" name="Picture 2" descr="فتح الصور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فتح الصورة"/>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867774" cy="889132"/>
                    </a:xfrm>
                    <a:prstGeom prst="rect">
                      <a:avLst/>
                    </a:prstGeom>
                    <a:ln>
                      <a:noFill/>
                    </a:ln>
                    <a:effectLst>
                      <a:softEdge rad="112500"/>
                    </a:effectLst>
                  </pic:spPr>
                </pic:pic>
              </a:graphicData>
            </a:graphic>
          </wp:anchor>
        </w:drawing>
      </w:r>
      <w:r>
        <w:rPr>
          <w:rFonts w:ascii="Times New Roman" w:hAnsi="Times New Roman" w:cs="Times New Roman"/>
          <w:b/>
          <w:bCs/>
          <w:noProof/>
          <w:sz w:val="24"/>
          <w:szCs w:val="24"/>
        </w:rPr>
        <w:drawing>
          <wp:anchor distT="0" distB="0" distL="0" distR="0" simplePos="0" relativeHeight="251662336" behindDoc="0" locked="0" layoutInCell="1" allowOverlap="1" wp14:anchorId="563C009D" wp14:editId="56F0690A">
            <wp:simplePos x="0" y="0"/>
            <wp:positionH relativeFrom="column">
              <wp:posOffset>4805045</wp:posOffset>
            </wp:positionH>
            <wp:positionV relativeFrom="paragraph">
              <wp:posOffset>94615</wp:posOffset>
            </wp:positionV>
            <wp:extent cx="971550" cy="866775"/>
            <wp:effectExtent l="0" t="0" r="1905" b="381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stretch>
                      <a:fillRect/>
                    </a:stretch>
                  </pic:blipFill>
                  <pic:spPr>
                    <a:xfrm rot="16200000">
                      <a:off x="0" y="0"/>
                      <a:ext cx="1012784" cy="904035"/>
                    </a:xfrm>
                    <a:prstGeom prst="rect">
                      <a:avLst/>
                    </a:prstGeom>
                  </pic:spPr>
                </pic:pic>
              </a:graphicData>
            </a:graphic>
          </wp:anchor>
        </w:drawing>
      </w:r>
      <w:r>
        <w:rPr>
          <w:rFonts w:ascii="Times New Roman" w:hAnsi="Times New Roman" w:cs="Times New Roman"/>
          <w:b/>
          <w:bCs/>
          <w:noProof/>
          <w:sz w:val="24"/>
          <w:szCs w:val="24"/>
        </w:rPr>
        <w:drawing>
          <wp:anchor distT="0" distB="0" distL="0" distR="0" simplePos="0" relativeHeight="251661312" behindDoc="0" locked="0" layoutInCell="1" allowOverlap="1" wp14:anchorId="5FFA94F3" wp14:editId="2B3112D5">
            <wp:simplePos x="0" y="0"/>
            <wp:positionH relativeFrom="column">
              <wp:posOffset>-133350</wp:posOffset>
            </wp:positionH>
            <wp:positionV relativeFrom="paragraph">
              <wp:posOffset>52705</wp:posOffset>
            </wp:positionV>
            <wp:extent cx="904875" cy="929640"/>
            <wp:effectExtent l="0" t="0" r="9525" b="3810"/>
            <wp:wrapSquare wrapText="bothSides"/>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911378" cy="936050"/>
                    </a:xfrm>
                    <a:prstGeom prst="rect">
                      <a:avLst/>
                    </a:prstGeom>
                  </pic:spPr>
                </pic:pic>
              </a:graphicData>
            </a:graphic>
          </wp:anchor>
        </w:drawing>
      </w:r>
      <w:r>
        <w:rPr>
          <w:rFonts w:ascii="Times New Roman" w:hAnsi="Times New Roman" w:cs="Times New Roman"/>
          <w:b/>
          <w:bCs/>
          <w:sz w:val="24"/>
          <w:szCs w:val="24"/>
        </w:rPr>
        <w:t xml:space="preserve"> </w:t>
      </w:r>
    </w:p>
    <w:p w14:paraId="41A7ABD9" w14:textId="77777777" w:rsidR="005F755B" w:rsidRDefault="005F755B">
      <w:pPr>
        <w:jc w:val="center"/>
        <w:rPr>
          <w:rFonts w:ascii="Times New Roman" w:hAnsi="Times New Roman" w:cs="Times New Roman"/>
          <w:b/>
          <w:bCs/>
          <w:sz w:val="24"/>
          <w:szCs w:val="24"/>
        </w:rPr>
      </w:pPr>
    </w:p>
    <w:p w14:paraId="58788DA1" w14:textId="77777777" w:rsidR="005F755B" w:rsidRDefault="005F755B">
      <w:pPr>
        <w:jc w:val="center"/>
        <w:rPr>
          <w:rFonts w:ascii="Times New Roman" w:hAnsi="Times New Roman" w:cs="Times New Roman"/>
          <w:b/>
          <w:bCs/>
          <w:sz w:val="24"/>
          <w:szCs w:val="24"/>
        </w:rPr>
      </w:pPr>
    </w:p>
    <w:p w14:paraId="23DE459D" w14:textId="77777777" w:rsidR="005F755B" w:rsidRDefault="006724AA">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21214FA2" w14:textId="54E5B279" w:rsidR="005F755B" w:rsidRDefault="006724AA">
      <w:pPr>
        <w:tabs>
          <w:tab w:val="left" w:pos="348"/>
          <w:tab w:val="left" w:pos="8292"/>
        </w:tabs>
        <w:rPr>
          <w:rFonts w:ascii="Times New Roman" w:hAnsi="Times New Roman" w:cs="Times New Roman"/>
          <w:sz w:val="24"/>
          <w:szCs w:val="24"/>
        </w:rPr>
      </w:pPr>
      <w:r>
        <w:rPr>
          <w:rFonts w:ascii="Times New Roman" w:hAnsi="Times New Roman" w:cs="Times New Roman"/>
          <w:sz w:val="24"/>
          <w:szCs w:val="24"/>
        </w:rPr>
        <w:t xml:space="preserve"> Leyan </w:t>
      </w:r>
      <w:proofErr w:type="spellStart"/>
      <w:r>
        <w:rPr>
          <w:rFonts w:ascii="Times New Roman" w:hAnsi="Times New Roman" w:cs="Times New Roman"/>
          <w:sz w:val="24"/>
          <w:szCs w:val="24"/>
        </w:rPr>
        <w:t>burait</w:t>
      </w:r>
      <w:proofErr w:type="spellEnd"/>
      <w:r>
        <w:rPr>
          <w:rFonts w:ascii="Times New Roman" w:hAnsi="Times New Roman" w:cs="Times New Roman"/>
          <w:sz w:val="24"/>
          <w:szCs w:val="24"/>
        </w:rPr>
        <w:t xml:space="preserve">   Rana Musa </w:t>
      </w:r>
      <w:r>
        <w:rPr>
          <w:rFonts w:ascii="Times New Roman" w:hAnsi="Times New Roman" w:cs="Times New Roman" w:hint="cs"/>
          <w:sz w:val="24"/>
          <w:szCs w:val="24"/>
          <w:rtl/>
          <w:lang w:bidi="ar-EG"/>
        </w:rPr>
        <w:t xml:space="preserve">   </w:t>
      </w:r>
      <w:r>
        <w:rPr>
          <w:rFonts w:ascii="Times New Roman" w:hAnsi="Times New Roman" w:cs="Times New Roman"/>
          <w:sz w:val="24"/>
          <w:szCs w:val="24"/>
        </w:rPr>
        <w:t xml:space="preserve">   Jenin Mansour      Sireen </w:t>
      </w:r>
      <w:proofErr w:type="spellStart"/>
      <w:r>
        <w:rPr>
          <w:rFonts w:ascii="Times New Roman" w:hAnsi="Times New Roman" w:cs="Times New Roman"/>
          <w:sz w:val="24"/>
          <w:szCs w:val="24"/>
        </w:rPr>
        <w:t>Beerat</w:t>
      </w:r>
      <w:proofErr w:type="spellEnd"/>
      <w:r>
        <w:rPr>
          <w:rFonts w:ascii="Times New Roman" w:hAnsi="Times New Roman" w:cs="Times New Roman"/>
          <w:sz w:val="24"/>
          <w:szCs w:val="24"/>
        </w:rPr>
        <w:t xml:space="preserve">    </w:t>
      </w:r>
      <w:r w:rsidR="00C26EAE">
        <w:rPr>
          <w:rFonts w:ascii="Times New Roman" w:hAnsi="Times New Roman" w:cs="Times New Roman"/>
          <w:sz w:val="24"/>
          <w:szCs w:val="24"/>
        </w:rPr>
        <w:t xml:space="preserve">  </w:t>
      </w:r>
      <w:r>
        <w:rPr>
          <w:rFonts w:ascii="Times New Roman" w:hAnsi="Times New Roman" w:cs="Times New Roman"/>
          <w:sz w:val="24"/>
          <w:szCs w:val="24"/>
        </w:rPr>
        <w:t xml:space="preserve"> Rahaf Naser                                         </w:t>
      </w:r>
    </w:p>
    <w:p w14:paraId="15F8CB27" w14:textId="2DACBADE" w:rsidR="005F755B" w:rsidRDefault="006724AA">
      <w:pPr>
        <w:tabs>
          <w:tab w:val="left" w:pos="900"/>
        </w:tabs>
        <w:rPr>
          <w:rFonts w:ascii="Times New Roman" w:hAnsi="Times New Roman" w:cs="Times New Roman"/>
          <w:sz w:val="24"/>
          <w:szCs w:val="24"/>
        </w:rPr>
      </w:pPr>
      <w:r>
        <w:rPr>
          <w:rFonts w:ascii="Times New Roman" w:hAnsi="Times New Roman" w:cs="Times New Roman"/>
          <w:sz w:val="24"/>
          <w:szCs w:val="24"/>
        </w:rPr>
        <w:t xml:space="preserve">  1211439      1210007  </w:t>
      </w:r>
      <w:r w:rsidR="00C26EAE">
        <w:rPr>
          <w:rFonts w:ascii="Times New Roman" w:hAnsi="Times New Roman" w:cs="Times New Roman"/>
          <w:sz w:val="24"/>
          <w:szCs w:val="24"/>
        </w:rPr>
        <w:t xml:space="preserve"> </w:t>
      </w:r>
      <w:r>
        <w:rPr>
          <w:rFonts w:ascii="Times New Roman" w:hAnsi="Times New Roman" w:cs="Times New Roman"/>
          <w:sz w:val="24"/>
          <w:szCs w:val="24"/>
        </w:rPr>
        <w:t xml:space="preserve">      1200540           1210712           1201319                              </w:t>
      </w:r>
    </w:p>
    <w:p w14:paraId="04964DB8" w14:textId="77777777" w:rsidR="005F755B" w:rsidRDefault="006724AA">
      <w:pPr>
        <w:tabs>
          <w:tab w:val="left" w:pos="900"/>
        </w:tabs>
        <w:rPr>
          <w:rFonts w:ascii="Times New Roman" w:hAnsi="Times New Roman" w:cs="Times New Roman"/>
          <w:sz w:val="24"/>
          <w:szCs w:val="24"/>
        </w:rPr>
      </w:pPr>
      <w:r>
        <w:rPr>
          <w:rFonts w:ascii="Times New Roman" w:hAnsi="Times New Roman" w:cs="Times New Roman"/>
          <w:sz w:val="24"/>
          <w:szCs w:val="24"/>
        </w:rPr>
        <w:t xml:space="preserve">   Manager     Secretary     Technical </w:t>
      </w:r>
      <w:proofErr w:type="gramStart"/>
      <w:r>
        <w:rPr>
          <w:rFonts w:ascii="Times New Roman" w:hAnsi="Times New Roman" w:cs="Times New Roman"/>
          <w:sz w:val="24"/>
          <w:szCs w:val="24"/>
        </w:rPr>
        <w:t>architect</w:t>
      </w:r>
      <w:proofErr w:type="gramEnd"/>
      <w:r>
        <w:rPr>
          <w:rFonts w:ascii="Times New Roman" w:hAnsi="Times New Roman" w:cs="Times New Roman"/>
          <w:sz w:val="24"/>
          <w:szCs w:val="24"/>
        </w:rPr>
        <w:t xml:space="preserve">    Programmer           Tester</w:t>
      </w:r>
    </w:p>
    <w:p w14:paraId="15304850" w14:textId="77777777" w:rsidR="005F755B" w:rsidRDefault="005F755B">
      <w:pPr>
        <w:jc w:val="center"/>
        <w:rPr>
          <w:rFonts w:ascii="Times New Roman" w:hAnsi="Times New Roman" w:cs="Times New Roman"/>
        </w:rPr>
      </w:pPr>
    </w:p>
    <w:p w14:paraId="7852EEF0" w14:textId="77777777" w:rsidR="005F755B" w:rsidRDefault="005F755B">
      <w:pPr>
        <w:rPr>
          <w:rFonts w:ascii="Times New Roman" w:hAnsi="Times New Roman" w:cs="Times New Roman"/>
        </w:rPr>
      </w:pPr>
    </w:p>
    <w:p w14:paraId="20A57123" w14:textId="77777777" w:rsidR="005F755B" w:rsidRDefault="006724AA">
      <w:pPr>
        <w:jc w:val="center"/>
        <w:rPr>
          <w:rFonts w:ascii="Times New Roman" w:hAnsi="Times New Roman" w:cs="Times New Roman"/>
          <w:b/>
          <w:bCs/>
          <w:sz w:val="24"/>
          <w:szCs w:val="24"/>
        </w:rPr>
      </w:pPr>
      <w:r>
        <w:rPr>
          <w:rFonts w:ascii="Times New Roman" w:hAnsi="Times New Roman" w:cs="Times New Roman"/>
          <w:b/>
          <w:bCs/>
          <w:sz w:val="24"/>
          <w:szCs w:val="24"/>
        </w:rPr>
        <w:t>Instructor’s Name: Adel Tawil</w:t>
      </w:r>
    </w:p>
    <w:p w14:paraId="05F2209D" w14:textId="77777777" w:rsidR="005F755B" w:rsidRDefault="006724AA">
      <w:pPr>
        <w:jc w:val="center"/>
        <w:rPr>
          <w:rFonts w:ascii="Times New Roman" w:hAnsi="Times New Roman" w:cs="Times New Roman"/>
          <w:b/>
          <w:bCs/>
          <w:sz w:val="24"/>
          <w:szCs w:val="24"/>
        </w:rPr>
      </w:pPr>
      <w:r>
        <w:rPr>
          <w:rFonts w:ascii="Times New Roman" w:hAnsi="Times New Roman" w:cs="Times New Roman"/>
          <w:b/>
          <w:bCs/>
          <w:sz w:val="24"/>
          <w:szCs w:val="24"/>
        </w:rPr>
        <w:t xml:space="preserve">Section: 4 </w:t>
      </w:r>
    </w:p>
    <w:p w14:paraId="34D9D2CB" w14:textId="77777777" w:rsidR="005F755B" w:rsidRDefault="006724AA">
      <w:pPr>
        <w:jc w:val="center"/>
        <w:rPr>
          <w:rFonts w:ascii="Times New Roman" w:hAnsi="Times New Roman" w:cs="Times New Roman"/>
          <w:b/>
          <w:bCs/>
          <w:sz w:val="24"/>
          <w:szCs w:val="24"/>
        </w:rPr>
      </w:pPr>
      <w:r>
        <w:rPr>
          <w:rFonts w:ascii="Times New Roman" w:hAnsi="Times New Roman" w:cs="Times New Roman"/>
          <w:b/>
          <w:bCs/>
          <w:sz w:val="24"/>
          <w:szCs w:val="24"/>
        </w:rPr>
        <w:t>January 2025</w:t>
      </w:r>
    </w:p>
    <w:p w14:paraId="23789296" w14:textId="77777777" w:rsidR="005F755B" w:rsidRDefault="005F755B">
      <w:pPr>
        <w:jc w:val="center"/>
        <w:rPr>
          <w:rFonts w:ascii="Times New Roman" w:hAnsi="Times New Roman" w:cs="Times New Roman"/>
          <w:b/>
          <w:bCs/>
          <w:sz w:val="24"/>
          <w:szCs w:val="24"/>
        </w:rPr>
      </w:pPr>
    </w:p>
    <w:p w14:paraId="639C39FD" w14:textId="77777777" w:rsidR="005F755B" w:rsidRDefault="005F755B">
      <w:pPr>
        <w:jc w:val="center"/>
        <w:rPr>
          <w:rFonts w:ascii="Times New Roman" w:hAnsi="Times New Roman" w:cs="Times New Roman"/>
          <w:b/>
          <w:bCs/>
          <w:sz w:val="24"/>
          <w:szCs w:val="24"/>
        </w:rPr>
      </w:pPr>
    </w:p>
    <w:p w14:paraId="7B699345" w14:textId="77777777" w:rsidR="005F755B" w:rsidRDefault="005F755B">
      <w:pPr>
        <w:jc w:val="center"/>
        <w:rPr>
          <w:rFonts w:ascii="Times New Roman" w:hAnsi="Times New Roman" w:cs="Times New Roman"/>
          <w:b/>
          <w:bCs/>
          <w:sz w:val="24"/>
          <w:szCs w:val="24"/>
        </w:rPr>
      </w:pPr>
    </w:p>
    <w:p w14:paraId="1C43C1A5" w14:textId="77777777" w:rsidR="005F755B" w:rsidRDefault="005F755B">
      <w:pPr>
        <w:jc w:val="center"/>
        <w:rPr>
          <w:rFonts w:ascii="Times New Roman" w:hAnsi="Times New Roman" w:cs="Times New Roman"/>
          <w:b/>
          <w:bCs/>
          <w:sz w:val="24"/>
          <w:szCs w:val="24"/>
        </w:rPr>
      </w:pPr>
    </w:p>
    <w:p w14:paraId="6E6888EB" w14:textId="77777777" w:rsidR="005F755B" w:rsidRDefault="006724AA">
      <w:pPr>
        <w:jc w:val="center"/>
        <w:rPr>
          <w:rFonts w:ascii="Times New Roman" w:hAnsi="Times New Roman" w:cs="Times New Roman"/>
          <w:b/>
          <w:bCs/>
          <w:color w:val="0070C0"/>
          <w:sz w:val="144"/>
          <w:szCs w:val="144"/>
        </w:rPr>
      </w:pPr>
      <w:r>
        <w:rPr>
          <w:rFonts w:ascii="Times New Roman" w:hAnsi="Times New Roman" w:cs="Times New Roman"/>
          <w:b/>
          <w:bCs/>
          <w:color w:val="0070C0"/>
          <w:sz w:val="144"/>
          <w:szCs w:val="144"/>
        </w:rPr>
        <w:lastRenderedPageBreak/>
        <w:t>Chapter 1: Project Planning and Management</w:t>
      </w:r>
    </w:p>
    <w:p w14:paraId="3B597F21" w14:textId="77777777" w:rsidR="005F755B" w:rsidRDefault="005F755B">
      <w:pPr>
        <w:jc w:val="center"/>
        <w:rPr>
          <w:rFonts w:ascii="Times New Roman" w:hAnsi="Times New Roman" w:cs="Times New Roman"/>
          <w:b/>
          <w:bCs/>
          <w:color w:val="0070C0"/>
          <w:sz w:val="144"/>
          <w:szCs w:val="144"/>
        </w:rPr>
      </w:pPr>
    </w:p>
    <w:p w14:paraId="736EF438" w14:textId="77777777" w:rsidR="005F755B" w:rsidRDefault="005F755B">
      <w:pPr>
        <w:jc w:val="center"/>
        <w:rPr>
          <w:rFonts w:ascii="Times New Roman" w:hAnsi="Times New Roman" w:cs="Times New Roman"/>
          <w:b/>
          <w:bCs/>
          <w:color w:val="0070C0"/>
          <w:sz w:val="18"/>
          <w:szCs w:val="18"/>
        </w:rPr>
      </w:pPr>
    </w:p>
    <w:p w14:paraId="029C0361" w14:textId="77777777" w:rsidR="005F755B" w:rsidRDefault="005F755B">
      <w:pPr>
        <w:jc w:val="center"/>
        <w:rPr>
          <w:rFonts w:ascii="Times New Roman" w:hAnsi="Times New Roman" w:cs="Times New Roman"/>
          <w:b/>
          <w:bCs/>
          <w:color w:val="0070C0"/>
          <w:sz w:val="18"/>
          <w:szCs w:val="18"/>
        </w:rPr>
      </w:pPr>
    </w:p>
    <w:p w14:paraId="363A5D9B" w14:textId="77777777" w:rsidR="005F755B" w:rsidRDefault="005F755B">
      <w:pPr>
        <w:jc w:val="center"/>
        <w:rPr>
          <w:rFonts w:ascii="Times New Roman" w:hAnsi="Times New Roman" w:cs="Times New Roman"/>
          <w:b/>
          <w:bCs/>
          <w:color w:val="0070C0"/>
          <w:sz w:val="18"/>
          <w:szCs w:val="18"/>
        </w:rPr>
      </w:pPr>
    </w:p>
    <w:p w14:paraId="7825D415" w14:textId="77777777" w:rsidR="005F755B" w:rsidRDefault="005F755B">
      <w:pPr>
        <w:jc w:val="center"/>
        <w:rPr>
          <w:rFonts w:ascii="Times New Roman" w:hAnsi="Times New Roman" w:cs="Times New Roman"/>
          <w:b/>
          <w:bCs/>
          <w:color w:val="0070C0"/>
          <w:sz w:val="18"/>
          <w:szCs w:val="18"/>
        </w:rPr>
      </w:pPr>
    </w:p>
    <w:p w14:paraId="5E461320" w14:textId="77777777" w:rsidR="005F755B" w:rsidRDefault="005F755B">
      <w:pPr>
        <w:rPr>
          <w:rFonts w:ascii="Times New Roman" w:hAnsi="Times New Roman" w:cs="Times New Roman"/>
          <w:b/>
          <w:bCs/>
          <w:color w:val="0070C0"/>
          <w:sz w:val="18"/>
          <w:szCs w:val="18"/>
        </w:rPr>
      </w:pPr>
    </w:p>
    <w:p w14:paraId="4158A93D" w14:textId="77777777" w:rsidR="005F755B" w:rsidRDefault="005F755B">
      <w:pPr>
        <w:rPr>
          <w:rFonts w:ascii="Times New Roman" w:hAnsi="Times New Roman" w:cs="Times New Roman"/>
          <w:b/>
          <w:bCs/>
          <w:color w:val="0070C0"/>
          <w:sz w:val="18"/>
          <w:szCs w:val="18"/>
        </w:rPr>
      </w:pPr>
    </w:p>
    <w:p w14:paraId="0161513F" w14:textId="77777777" w:rsidR="005F755B" w:rsidRDefault="005F755B">
      <w:pPr>
        <w:rPr>
          <w:rFonts w:ascii="Times New Roman" w:hAnsi="Times New Roman" w:cs="Times New Roman"/>
          <w:b/>
          <w:bCs/>
          <w:color w:val="0070C0"/>
          <w:sz w:val="18"/>
          <w:szCs w:val="18"/>
        </w:rPr>
      </w:pPr>
    </w:p>
    <w:p w14:paraId="0D768753" w14:textId="77777777" w:rsidR="005F755B" w:rsidRDefault="005F755B">
      <w:pPr>
        <w:rPr>
          <w:rFonts w:ascii="Times New Roman" w:hAnsi="Times New Roman" w:cs="Times New Roman"/>
          <w:b/>
          <w:bCs/>
          <w:color w:val="0070C0"/>
          <w:sz w:val="18"/>
          <w:szCs w:val="18"/>
        </w:rPr>
      </w:pPr>
    </w:p>
    <w:p w14:paraId="17323FCA" w14:textId="77777777" w:rsidR="005F755B" w:rsidRDefault="005F755B">
      <w:pPr>
        <w:rPr>
          <w:rFonts w:ascii="Times New Roman" w:hAnsi="Times New Roman" w:cs="Times New Roman"/>
          <w:b/>
          <w:bCs/>
          <w:color w:val="0070C0"/>
          <w:sz w:val="18"/>
          <w:szCs w:val="18"/>
        </w:rPr>
      </w:pPr>
    </w:p>
    <w:p w14:paraId="7DC5F60B" w14:textId="77777777" w:rsidR="005F755B" w:rsidRDefault="005F755B">
      <w:pPr>
        <w:rPr>
          <w:rFonts w:ascii="Times New Roman" w:hAnsi="Times New Roman" w:cs="Times New Roman"/>
          <w:b/>
          <w:bCs/>
          <w:color w:val="0070C0"/>
          <w:sz w:val="18"/>
          <w:szCs w:val="18"/>
        </w:rPr>
      </w:pPr>
    </w:p>
    <w:p w14:paraId="2E7CFB65" w14:textId="77777777" w:rsidR="005F755B" w:rsidRDefault="006724AA">
      <w:pPr>
        <w:rPr>
          <w:rFonts w:ascii="Times New Roman" w:hAnsi="Times New Roman" w:cs="Times New Roman"/>
          <w:b/>
          <w:bCs/>
          <w:color w:val="FF0000"/>
          <w:sz w:val="18"/>
          <w:szCs w:val="18"/>
        </w:rPr>
      </w:pPr>
      <w:r>
        <w:rPr>
          <w:rFonts w:ascii="Times New Roman" w:hAnsi="Times New Roman" w:cs="Times New Roman"/>
          <w:b/>
          <w:bCs/>
          <w:color w:val="FF0000"/>
          <w:sz w:val="18"/>
          <w:szCs w:val="18"/>
        </w:rPr>
        <w:lastRenderedPageBreak/>
        <w:t>1.1     Names of Editors/writers of the Report (those who have put the report together)</w:t>
      </w:r>
    </w:p>
    <w:p w14:paraId="0BC52970" w14:textId="77777777" w:rsidR="005F755B" w:rsidRDefault="006724AA">
      <w:pPr>
        <w:pStyle w:val="Heading1"/>
        <w:rPr>
          <w:rFonts w:ascii="Times New Roman" w:hAnsi="Times New Roman" w:cs="Times New Roman"/>
          <w:b/>
          <w:bCs/>
          <w:sz w:val="24"/>
          <w:szCs w:val="24"/>
        </w:rPr>
      </w:pPr>
      <w:r>
        <w:rPr>
          <w:rFonts w:ascii="Times New Roman" w:hAnsi="Times New Roman" w:cs="Times New Roman"/>
          <w:b/>
          <w:bCs/>
          <w:sz w:val="24"/>
          <w:szCs w:val="24"/>
        </w:rPr>
        <w:t>1.2. Business Title: Jewelry online shop</w:t>
      </w:r>
    </w:p>
    <w:p w14:paraId="25D355B3" w14:textId="77777777" w:rsidR="005F755B" w:rsidRDefault="006724AA">
      <w:pPr>
        <w:pStyle w:val="Heading1"/>
        <w:rPr>
          <w:rFonts w:ascii="Times New Roman" w:hAnsi="Times New Roman" w:cs="Times New Roman"/>
          <w:b/>
          <w:bCs/>
          <w:sz w:val="24"/>
          <w:szCs w:val="24"/>
        </w:rPr>
      </w:pPr>
      <w:r>
        <w:rPr>
          <w:rFonts w:ascii="Times New Roman" w:hAnsi="Times New Roman" w:cs="Times New Roman"/>
          <w:b/>
          <w:bCs/>
          <w:sz w:val="24"/>
          <w:szCs w:val="24"/>
        </w:rPr>
        <w:t>1.3. Group Number: G1</w:t>
      </w:r>
    </w:p>
    <w:p w14:paraId="378B8DB8" w14:textId="77777777" w:rsidR="005F755B" w:rsidRDefault="006724AA">
      <w:pPr>
        <w:pStyle w:val="Heading1"/>
        <w:rPr>
          <w:rFonts w:ascii="Times New Roman" w:hAnsi="Times New Roman" w:cs="Times New Roman"/>
          <w:b/>
          <w:bCs/>
          <w:sz w:val="24"/>
          <w:szCs w:val="24"/>
        </w:rPr>
      </w:pPr>
      <w:r>
        <w:rPr>
          <w:rFonts w:ascii="Times New Roman" w:hAnsi="Times New Roman" w:cs="Times New Roman"/>
          <w:b/>
          <w:bCs/>
          <w:sz w:val="24"/>
          <w:szCs w:val="24"/>
        </w:rPr>
        <w:t xml:space="preserve">1.4. </w:t>
      </w:r>
      <w:proofErr w:type="gramStart"/>
      <w:r>
        <w:rPr>
          <w:rFonts w:ascii="Times New Roman" w:hAnsi="Times New Roman" w:cs="Times New Roman"/>
          <w:b/>
          <w:bCs/>
          <w:sz w:val="24"/>
          <w:szCs w:val="24"/>
        </w:rPr>
        <w:t>Students</w:t>
      </w:r>
      <w:proofErr w:type="gramEnd"/>
      <w:r>
        <w:rPr>
          <w:rFonts w:ascii="Times New Roman" w:hAnsi="Times New Roman" w:cs="Times New Roman"/>
          <w:b/>
          <w:bCs/>
          <w:sz w:val="24"/>
          <w:szCs w:val="24"/>
        </w:rPr>
        <w:t xml:space="preserve"> names, numbers</w:t>
      </w:r>
    </w:p>
    <w:p w14:paraId="7FC88F93" w14:textId="77777777" w:rsidR="005F755B" w:rsidRDefault="006724AA">
      <w:pPr>
        <w:jc w:val="center"/>
        <w:rPr>
          <w:rFonts w:ascii="Times New Roman" w:hAnsi="Times New Roman" w:cs="Times New Roman"/>
          <w:b/>
          <w:bCs/>
          <w:sz w:val="18"/>
          <w:szCs w:val="18"/>
        </w:rPr>
      </w:pPr>
      <w:r>
        <w:rPr>
          <w:rFonts w:ascii="Times New Roman" w:hAnsi="Times New Roman" w:cs="Times New Roman"/>
          <w:b/>
          <w:bCs/>
          <w:noProof/>
          <w:sz w:val="18"/>
          <w:szCs w:val="18"/>
        </w:rPr>
        <w:drawing>
          <wp:inline distT="0" distB="0" distL="0" distR="0" wp14:anchorId="14AC4614" wp14:editId="300938CB">
            <wp:extent cx="2240280" cy="1007110"/>
            <wp:effectExtent l="0" t="0" r="7620" b="2540"/>
            <wp:docPr id="1755663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63748" name="Picture 1"/>
                    <pic:cNvPicPr>
                      <a:picLocks noChangeAspect="1"/>
                    </pic:cNvPicPr>
                  </pic:nvPicPr>
                  <pic:blipFill>
                    <a:blip r:embed="rId14"/>
                    <a:stretch>
                      <a:fillRect/>
                    </a:stretch>
                  </pic:blipFill>
                  <pic:spPr>
                    <a:xfrm>
                      <a:off x="0" y="0"/>
                      <a:ext cx="2247796" cy="1010802"/>
                    </a:xfrm>
                    <a:prstGeom prst="rect">
                      <a:avLst/>
                    </a:prstGeom>
                  </pic:spPr>
                </pic:pic>
              </a:graphicData>
            </a:graphic>
          </wp:inline>
        </w:drawing>
      </w:r>
    </w:p>
    <w:p w14:paraId="4C390266" w14:textId="77777777" w:rsidR="005F755B" w:rsidRDefault="006724AA">
      <w:pPr>
        <w:pStyle w:val="Heading1"/>
        <w:rPr>
          <w:rFonts w:ascii="Times New Roman" w:hAnsi="Times New Roman" w:cs="Times New Roman"/>
          <w:b/>
          <w:bCs/>
          <w:sz w:val="28"/>
          <w:szCs w:val="28"/>
        </w:rPr>
      </w:pPr>
      <w:r>
        <w:rPr>
          <w:rFonts w:ascii="Times New Roman" w:hAnsi="Times New Roman" w:cs="Times New Roman"/>
          <w:b/>
          <w:bCs/>
          <w:sz w:val="28"/>
          <w:szCs w:val="28"/>
        </w:rPr>
        <w:t>1.5. rule for each member:</w:t>
      </w:r>
    </w:p>
    <w:p w14:paraId="0CD8A413" w14:textId="4F9DFAD1" w:rsidR="005F755B" w:rsidRPr="00093748" w:rsidRDefault="006724AA" w:rsidP="00093748">
      <w:pPr>
        <w:jc w:val="center"/>
        <w:rPr>
          <w:rFonts w:ascii="Times New Roman" w:hAnsi="Times New Roman" w:cs="Times New Roman"/>
          <w:b/>
          <w:bCs/>
          <w:sz w:val="18"/>
          <w:szCs w:val="18"/>
        </w:rPr>
      </w:pPr>
      <w:r>
        <w:rPr>
          <w:rFonts w:ascii="Times New Roman" w:hAnsi="Times New Roman" w:cs="Times New Roman"/>
          <w:b/>
          <w:bCs/>
          <w:noProof/>
          <w:sz w:val="18"/>
          <w:szCs w:val="18"/>
        </w:rPr>
        <w:drawing>
          <wp:inline distT="0" distB="0" distL="0" distR="0" wp14:anchorId="6CD4A12E" wp14:editId="34384EF5">
            <wp:extent cx="1158240" cy="1120140"/>
            <wp:effectExtent l="0" t="0" r="3810" b="3810"/>
            <wp:docPr id="609139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39845" name="Picture 1"/>
                    <pic:cNvPicPr>
                      <a:picLocks noChangeAspect="1"/>
                    </pic:cNvPicPr>
                  </pic:nvPicPr>
                  <pic:blipFill>
                    <a:blip r:embed="rId15"/>
                    <a:stretch>
                      <a:fillRect/>
                    </a:stretch>
                  </pic:blipFill>
                  <pic:spPr>
                    <a:xfrm>
                      <a:off x="0" y="0"/>
                      <a:ext cx="1158340" cy="1120237"/>
                    </a:xfrm>
                    <a:prstGeom prst="rect">
                      <a:avLst/>
                    </a:prstGeom>
                  </pic:spPr>
                </pic:pic>
              </a:graphicData>
            </a:graphic>
          </wp:inline>
        </w:drawing>
      </w:r>
      <w:r>
        <w:rPr>
          <w:rFonts w:ascii="Times New Roman" w:hAnsi="Times New Roman" w:cs="Times New Roman"/>
          <w:b/>
          <w:bCs/>
          <w:noProof/>
          <w:sz w:val="18"/>
          <w:szCs w:val="18"/>
        </w:rPr>
        <w:drawing>
          <wp:inline distT="0" distB="0" distL="0" distR="0" wp14:anchorId="6F39E08C" wp14:editId="1A684902">
            <wp:extent cx="1158240" cy="1104900"/>
            <wp:effectExtent l="0" t="0" r="3810" b="0"/>
            <wp:docPr id="222075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75971" name="Picture 1"/>
                    <pic:cNvPicPr>
                      <a:picLocks noChangeAspect="1"/>
                    </pic:cNvPicPr>
                  </pic:nvPicPr>
                  <pic:blipFill>
                    <a:blip r:embed="rId16"/>
                    <a:stretch>
                      <a:fillRect/>
                    </a:stretch>
                  </pic:blipFill>
                  <pic:spPr>
                    <a:xfrm>
                      <a:off x="0" y="0"/>
                      <a:ext cx="1158340" cy="1104996"/>
                    </a:xfrm>
                    <a:prstGeom prst="rect">
                      <a:avLst/>
                    </a:prstGeom>
                  </pic:spPr>
                </pic:pic>
              </a:graphicData>
            </a:graphic>
          </wp:inline>
        </w:drawing>
      </w:r>
    </w:p>
    <w:p w14:paraId="6E1B379A" w14:textId="77777777" w:rsidR="005F755B" w:rsidRDefault="006724AA">
      <w:pPr>
        <w:pStyle w:val="Heading1"/>
        <w:rPr>
          <w:rFonts w:ascii="Times New Roman" w:hAnsi="Times New Roman" w:cs="Times New Roman"/>
          <w:b/>
          <w:bCs/>
          <w:sz w:val="28"/>
          <w:szCs w:val="28"/>
        </w:rPr>
      </w:pPr>
      <w:r>
        <w:rPr>
          <w:rFonts w:ascii="Times New Roman" w:hAnsi="Times New Roman" w:cs="Times New Roman"/>
          <w:b/>
          <w:bCs/>
          <w:sz w:val="28"/>
          <w:szCs w:val="28"/>
        </w:rPr>
        <w:t>1.6.  Project management strategy.</w:t>
      </w:r>
    </w:p>
    <w:p w14:paraId="66ABD023" w14:textId="1C6A1964" w:rsidR="005F755B" w:rsidRPr="00093748" w:rsidRDefault="006724AA" w:rsidP="00093748">
      <w:pPr>
        <w:rPr>
          <w:rFonts w:ascii="Times New Roman" w:hAnsi="Times New Roman" w:cs="Times New Roman"/>
          <w:sz w:val="20"/>
          <w:szCs w:val="20"/>
        </w:rPr>
      </w:pPr>
      <w:r>
        <w:rPr>
          <w:rFonts w:ascii="Times New Roman" w:hAnsi="Times New Roman" w:cs="Times New Roman"/>
          <w:sz w:val="20"/>
          <w:szCs w:val="20"/>
        </w:rPr>
        <w:t>The team meets twice a week for status updates, problem-solving, and planning. Decisions are made collaboratively, with the project manager having the final say if needed. Following a waterfall software process model, the team uses sprint planning, daily stand-ups, and retrospectives to ensure flexibility and continuous improvement.</w:t>
      </w:r>
    </w:p>
    <w:p w14:paraId="685CC45A" w14:textId="358F4F4F" w:rsidR="005F755B" w:rsidRPr="00457FFC" w:rsidRDefault="006724AA" w:rsidP="00457FFC">
      <w:pPr>
        <w:pStyle w:val="Heading1"/>
        <w:rPr>
          <w:rFonts w:asciiTheme="majorBidi" w:hAnsiTheme="majorBidi"/>
          <w:b/>
          <w:bCs/>
          <w:sz w:val="28"/>
          <w:szCs w:val="28"/>
        </w:rPr>
      </w:pPr>
      <w:r w:rsidRPr="00457FFC">
        <w:rPr>
          <w:rFonts w:asciiTheme="majorBidi" w:hAnsiTheme="majorBidi"/>
          <w:b/>
          <w:bCs/>
          <w:sz w:val="28"/>
          <w:szCs w:val="28"/>
        </w:rPr>
        <w:t>1.7. Project manager report: a project manager must write, maximum, one page stating:</w:t>
      </w:r>
    </w:p>
    <w:p w14:paraId="098A0CB3" w14:textId="763387A4" w:rsidR="00093748" w:rsidRPr="00093748" w:rsidRDefault="00093748" w:rsidP="00093748">
      <w:pPr>
        <w:spacing w:line="240" w:lineRule="auto"/>
        <w:jc w:val="both"/>
        <w:rPr>
          <w:rFonts w:ascii="Times New Roman" w:hAnsi="Times New Roman" w:cs="Times New Roman"/>
          <w:color w:val="000000" w:themeColor="text1"/>
          <w:sz w:val="20"/>
          <w:szCs w:val="20"/>
        </w:rPr>
      </w:pPr>
      <w:r w:rsidRPr="00093748">
        <w:rPr>
          <w:rFonts w:ascii="Times New Roman" w:hAnsi="Times New Roman" w:cs="Times New Roman"/>
          <w:color w:val="000000" w:themeColor="text1"/>
          <w:sz w:val="20"/>
          <w:szCs w:val="20"/>
        </w:rPr>
        <w:t>1. Leyan Buirat (1211439) - Manager: I’m played a crucial role in coordinating the team, ensuring that deadlines were met, and facilitating communication between team members and the instructor.</w:t>
      </w:r>
      <w:r w:rsidR="00B25EEB">
        <w:rPr>
          <w:rFonts w:ascii="Times New Roman" w:hAnsi="Times New Roman" w:cs="Times New Roman"/>
          <w:color w:val="000000" w:themeColor="text1"/>
          <w:sz w:val="20"/>
          <w:szCs w:val="20"/>
        </w:rPr>
        <w:t xml:space="preserve"> I</w:t>
      </w:r>
      <w:r w:rsidRPr="00093748">
        <w:rPr>
          <w:rFonts w:ascii="Times New Roman" w:hAnsi="Times New Roman" w:cs="Times New Roman"/>
          <w:color w:val="000000" w:themeColor="text1"/>
          <w:sz w:val="20"/>
          <w:szCs w:val="20"/>
        </w:rPr>
        <w:t xml:space="preserve"> </w:t>
      </w:r>
      <w:proofErr w:type="gramStart"/>
      <w:r w:rsidRPr="00093748">
        <w:rPr>
          <w:rFonts w:ascii="Times New Roman" w:hAnsi="Times New Roman" w:cs="Times New Roman"/>
          <w:color w:val="000000" w:themeColor="text1"/>
          <w:sz w:val="20"/>
          <w:szCs w:val="20"/>
        </w:rPr>
        <w:t>w</w:t>
      </w:r>
      <w:r w:rsidR="00B25EEB">
        <w:rPr>
          <w:rFonts w:ascii="Times New Roman" w:hAnsi="Times New Roman" w:cs="Times New Roman"/>
          <w:color w:val="000000" w:themeColor="text1"/>
          <w:sz w:val="20"/>
          <w:szCs w:val="20"/>
        </w:rPr>
        <w:t>ere</w:t>
      </w:r>
      <w:proofErr w:type="gramEnd"/>
      <w:r w:rsidRPr="00093748">
        <w:rPr>
          <w:rFonts w:ascii="Times New Roman" w:hAnsi="Times New Roman" w:cs="Times New Roman"/>
          <w:color w:val="000000" w:themeColor="text1"/>
          <w:sz w:val="20"/>
          <w:szCs w:val="20"/>
        </w:rPr>
        <w:t xml:space="preserve"> responsible for overseeing the overall progress of the project and ensuring that all tasks were aligned with the project goals. also contributed to the design and implementation of the "Display Discounts and Sales Items" feature, ensuring that it met the user requirements.</w:t>
      </w:r>
    </w:p>
    <w:p w14:paraId="2EAAE19B" w14:textId="18AC2E5F" w:rsidR="00093748" w:rsidRPr="00093748" w:rsidRDefault="00093748" w:rsidP="00093748">
      <w:pPr>
        <w:spacing w:line="240" w:lineRule="auto"/>
        <w:jc w:val="both"/>
        <w:rPr>
          <w:rFonts w:ascii="Times New Roman" w:hAnsi="Times New Roman" w:cs="Times New Roman"/>
          <w:color w:val="000000" w:themeColor="text1"/>
          <w:sz w:val="20"/>
          <w:szCs w:val="20"/>
        </w:rPr>
      </w:pPr>
      <w:r w:rsidRPr="00093748">
        <w:rPr>
          <w:rFonts w:ascii="Times New Roman" w:hAnsi="Times New Roman" w:cs="Times New Roman"/>
          <w:color w:val="000000" w:themeColor="text1"/>
          <w:sz w:val="20"/>
          <w:szCs w:val="20"/>
        </w:rPr>
        <w:t>2. Rana Musa (1210007) - Secretary: Rana was responsible for documenting meetings, tracking progress, and ensuring that all team members were on the same page. She also led the development of the "Feedback and Recommendation System," which allowed users to provide feedback on purchased items. Rana's organizational skills were instrumental in keeping the project on track.</w:t>
      </w:r>
    </w:p>
    <w:p w14:paraId="6C9DBB7E" w14:textId="0B4F721F" w:rsidR="00093748" w:rsidRPr="00093748" w:rsidRDefault="00093748" w:rsidP="00093748">
      <w:pPr>
        <w:spacing w:line="240" w:lineRule="auto"/>
        <w:jc w:val="both"/>
        <w:rPr>
          <w:rFonts w:ascii="Times New Roman" w:hAnsi="Times New Roman" w:cs="Times New Roman"/>
          <w:color w:val="000000" w:themeColor="text1"/>
          <w:sz w:val="20"/>
          <w:szCs w:val="20"/>
        </w:rPr>
      </w:pPr>
      <w:r w:rsidRPr="00093748">
        <w:rPr>
          <w:rFonts w:ascii="Times New Roman" w:hAnsi="Times New Roman" w:cs="Times New Roman"/>
          <w:color w:val="000000" w:themeColor="text1"/>
          <w:sz w:val="20"/>
          <w:szCs w:val="20"/>
        </w:rPr>
        <w:t>3. Sireen Bearat (1210712) - Programmer: Sireen was responsible for implementing the "Payment by Credit Card" feature, ensuring that it was secure and met all system requirements. She also contributed to the design goals and reviewed the overall architecture of the system. Sireen's coding skills were essential in bringing the project to life.</w:t>
      </w:r>
    </w:p>
    <w:p w14:paraId="6D034761" w14:textId="4FFE88B2" w:rsidR="00093748" w:rsidRPr="00093748" w:rsidRDefault="00093748" w:rsidP="00093748">
      <w:pPr>
        <w:spacing w:line="240" w:lineRule="auto"/>
        <w:jc w:val="both"/>
        <w:rPr>
          <w:rFonts w:ascii="Times New Roman" w:hAnsi="Times New Roman" w:cs="Times New Roman"/>
          <w:color w:val="000000" w:themeColor="text1"/>
          <w:sz w:val="20"/>
          <w:szCs w:val="20"/>
        </w:rPr>
      </w:pPr>
      <w:r w:rsidRPr="00093748">
        <w:rPr>
          <w:rFonts w:ascii="Times New Roman" w:hAnsi="Times New Roman" w:cs="Times New Roman"/>
          <w:color w:val="000000" w:themeColor="text1"/>
          <w:sz w:val="20"/>
          <w:szCs w:val="20"/>
        </w:rPr>
        <w:t xml:space="preserve">4. Jenin Mansour (1200540) - Technical Architect: Jenin was responsible for the technical design and architecture of the system. She led the development of the "Add to Cart" feature, ensuring that it was user-friendly and met all system </w:t>
      </w:r>
      <w:r w:rsidRPr="00093748">
        <w:rPr>
          <w:rFonts w:ascii="Times New Roman" w:hAnsi="Times New Roman" w:cs="Times New Roman"/>
          <w:color w:val="000000" w:themeColor="text1"/>
          <w:sz w:val="20"/>
          <w:szCs w:val="20"/>
        </w:rPr>
        <w:lastRenderedPageBreak/>
        <w:t>requirements. Jenin also contributed to the creation of class diagrams and sequence diagrams, which were critical for the system's design.</w:t>
      </w:r>
    </w:p>
    <w:p w14:paraId="77AFF9C7" w14:textId="07888BDC" w:rsidR="00093748" w:rsidRPr="00093748" w:rsidRDefault="00093748" w:rsidP="00093748">
      <w:pPr>
        <w:spacing w:line="240" w:lineRule="auto"/>
        <w:jc w:val="both"/>
        <w:rPr>
          <w:rFonts w:ascii="Times New Roman" w:hAnsi="Times New Roman" w:cs="Times New Roman"/>
          <w:color w:val="000000" w:themeColor="text1"/>
          <w:sz w:val="20"/>
          <w:szCs w:val="20"/>
        </w:rPr>
      </w:pPr>
      <w:r w:rsidRPr="00093748">
        <w:rPr>
          <w:rFonts w:ascii="Times New Roman" w:hAnsi="Times New Roman" w:cs="Times New Roman"/>
          <w:color w:val="000000" w:themeColor="text1"/>
          <w:sz w:val="20"/>
          <w:szCs w:val="20"/>
        </w:rPr>
        <w:t>5. Rahaf Naser (1201319) - Tester: Rahaf was responsible for testing the system to ensure that it met all functional and non-functional requirements. She led the development of the "Sign-Up" feature and ensured that it was secure and user-friendly. Rahaf also contributed to the effort/time estimation and reviewed various diagrams to ensure accuracy.</w:t>
      </w:r>
    </w:p>
    <w:p w14:paraId="7F35CC54" w14:textId="4D9105F2" w:rsidR="00093748" w:rsidRPr="00093748" w:rsidRDefault="00093748" w:rsidP="00093748">
      <w:pPr>
        <w:spacing w:line="240" w:lineRule="auto"/>
        <w:jc w:val="both"/>
        <w:rPr>
          <w:rFonts w:ascii="Times New Roman" w:hAnsi="Times New Roman" w:cs="Times New Roman"/>
          <w:b/>
          <w:bCs/>
          <w:color w:val="000000" w:themeColor="text1"/>
          <w:sz w:val="20"/>
          <w:szCs w:val="20"/>
        </w:rPr>
      </w:pPr>
      <w:r w:rsidRPr="00093748">
        <w:rPr>
          <w:rFonts w:ascii="Times New Roman" w:hAnsi="Times New Roman" w:cs="Times New Roman"/>
          <w:b/>
          <w:bCs/>
          <w:color w:val="000000" w:themeColor="text1"/>
          <w:sz w:val="20"/>
          <w:szCs w:val="20"/>
        </w:rPr>
        <w:t>Barriers or Challenges Faced in Managing the Project:</w:t>
      </w:r>
    </w:p>
    <w:p w14:paraId="34354A71" w14:textId="7BD6BB2D" w:rsidR="00093748" w:rsidRPr="00093748" w:rsidRDefault="00093748" w:rsidP="00093748">
      <w:pPr>
        <w:spacing w:line="240" w:lineRule="auto"/>
        <w:jc w:val="both"/>
        <w:rPr>
          <w:rFonts w:ascii="Times New Roman" w:hAnsi="Times New Roman" w:cs="Times New Roman"/>
          <w:color w:val="000000" w:themeColor="text1"/>
          <w:sz w:val="20"/>
          <w:szCs w:val="20"/>
        </w:rPr>
      </w:pPr>
      <w:r w:rsidRPr="00093748">
        <w:rPr>
          <w:rFonts w:ascii="Times New Roman" w:hAnsi="Times New Roman" w:cs="Times New Roman"/>
          <w:color w:val="000000" w:themeColor="text1"/>
          <w:sz w:val="20"/>
          <w:szCs w:val="20"/>
        </w:rPr>
        <w:t>Managing the project presented several challenges, including ensuring effective communication among team members, particularly while working remotely, which was addressed through regular meetings and status updates. Technical difficulties, such as software compatibility issues and integration challenges, occasionally slowed progress, requiring collaborative troubleshooting to stay on track. Balancing the project with other academic responsibilities was another hurdle, necessitating efficient time management and task prioritization to meet deadlines. Additionally, occasional requirement changes based on instructor feedback demanded flexibility and quick adaptation from the team to ensure the project remained aligned with expectations.</w:t>
      </w:r>
    </w:p>
    <w:p w14:paraId="690D8252" w14:textId="7C90B465" w:rsidR="00093748" w:rsidRDefault="00093748" w:rsidP="00093748">
      <w:pPr>
        <w:spacing w:line="240" w:lineRule="auto"/>
        <w:jc w:val="both"/>
        <w:rPr>
          <w:rFonts w:ascii="Times New Roman" w:hAnsi="Times New Roman" w:cs="Times New Roman"/>
          <w:b/>
          <w:bCs/>
          <w:color w:val="000000" w:themeColor="text1"/>
          <w:sz w:val="20"/>
          <w:szCs w:val="20"/>
        </w:rPr>
      </w:pPr>
      <w:r w:rsidRPr="00093748">
        <w:rPr>
          <w:rFonts w:ascii="Times New Roman" w:hAnsi="Times New Roman" w:cs="Times New Roman"/>
          <w:b/>
          <w:bCs/>
          <w:color w:val="000000" w:themeColor="text1"/>
          <w:sz w:val="20"/>
          <w:szCs w:val="20"/>
        </w:rPr>
        <w:t>Evaluation of the Project's Success:</w:t>
      </w:r>
    </w:p>
    <w:p w14:paraId="1437129A" w14:textId="1FD151B9" w:rsidR="00B25EEB" w:rsidRDefault="00093748" w:rsidP="00B25EEB">
      <w:pPr>
        <w:spacing w:line="240" w:lineRule="auto"/>
        <w:jc w:val="both"/>
        <w:rPr>
          <w:rFonts w:ascii="Times New Roman" w:hAnsi="Times New Roman" w:cs="Times New Roman"/>
          <w:color w:val="000000" w:themeColor="text1"/>
          <w:sz w:val="20"/>
          <w:szCs w:val="20"/>
        </w:rPr>
      </w:pPr>
      <w:r w:rsidRPr="00093748">
        <w:rPr>
          <w:rFonts w:ascii="Times New Roman" w:hAnsi="Times New Roman" w:cs="Times New Roman"/>
          <w:color w:val="000000" w:themeColor="text1"/>
          <w:sz w:val="20"/>
          <w:szCs w:val="20"/>
        </w:rPr>
        <w:t>The project was a success due to strong team collaboration, with each member contributing their skills and expertise, enabling us to overcome challenges and deliver a high-quality product. The final system met all specified user and system requirements, with features implemented as planned and thoroughly tested for functionality and security. The project provided valuable hands-on learning experiences in software engineering, from requirement elicitation to system design and implementation. Positive feedback from the instructor highlighted the project's strengths and offered constructive suggestions, reinforcing our belief in its success. Overall, I am proud of the team's accomplishments, as we delivered a well-designed, functional online jewelry shop that met user needs while enhancing our technical skills, teamwork, and ability to manage complex tasks effectively.</w:t>
      </w:r>
    </w:p>
    <w:p w14:paraId="1E839DAB" w14:textId="6EF7DE3B" w:rsidR="00B25EEB" w:rsidRPr="00B25EEB" w:rsidRDefault="00B25EEB" w:rsidP="00B25EEB">
      <w:pPr>
        <w:spacing w:line="240" w:lineRule="auto"/>
        <w:jc w:val="both"/>
        <w:rPr>
          <w:rFonts w:ascii="Times New Roman" w:hAnsi="Times New Roman" w:cs="Times New Roman"/>
          <w:color w:val="000000" w:themeColor="text1"/>
          <w:sz w:val="20"/>
          <w:szCs w:val="20"/>
        </w:rPr>
      </w:pPr>
      <w:r w:rsidRPr="00B25EEB">
        <w:rPr>
          <w:rFonts w:ascii="Times New Roman" w:hAnsi="Times New Roman" w:cs="Times New Roman"/>
          <w:color w:val="000000" w:themeColor="text1"/>
          <w:sz w:val="20"/>
          <w:szCs w:val="20"/>
        </w:rPr>
        <w:t>The creative leaders of the website design were Layan Buirat and Rana Musa, who collaborated to create an engaging and visually appealing online jewelry shop. Their efforts resulted in a user-friendly and aesthetically pleasing website that reflects the elegance and luxury of the jewelry being offered. The website, hosted at (https://layanbuirat.github.io/JewelleryShop/), features a welcoming message: Welcome to our online Jewelry Shop.</w:t>
      </w:r>
    </w:p>
    <w:p w14:paraId="47258456" w14:textId="3A447A6C" w:rsidR="00093748" w:rsidRPr="00093748" w:rsidRDefault="00B25EEB" w:rsidP="00B25EEB">
      <w:pPr>
        <w:spacing w:line="240" w:lineRule="auto"/>
        <w:jc w:val="both"/>
        <w:rPr>
          <w:rFonts w:ascii="Times New Roman" w:hAnsi="Times New Roman" w:cs="Times New Roman"/>
          <w:color w:val="000000" w:themeColor="text1"/>
          <w:sz w:val="20"/>
          <w:szCs w:val="20"/>
        </w:rPr>
      </w:pPr>
      <w:r w:rsidRPr="00B25EEB">
        <w:rPr>
          <w:rFonts w:ascii="Times New Roman" w:hAnsi="Times New Roman" w:cs="Times New Roman"/>
          <w:color w:val="000000" w:themeColor="text1"/>
          <w:sz w:val="20"/>
          <w:szCs w:val="20"/>
        </w:rPr>
        <w:t>This creative direction, led by Layan and Rana, successfully captures the essence of the brand and provides an inviting experience for users. Their work demonstrates a strong understanding of design principles and user experience, contributing significantly to the overall success of the project.</w:t>
      </w:r>
    </w:p>
    <w:p w14:paraId="12BA7EA7" w14:textId="6D0DC288" w:rsidR="00093748" w:rsidRPr="00093748" w:rsidRDefault="00093748" w:rsidP="00093748">
      <w:pPr>
        <w:spacing w:line="240" w:lineRule="auto"/>
        <w:jc w:val="both"/>
        <w:rPr>
          <w:rFonts w:ascii="Times New Roman" w:hAnsi="Times New Roman" w:cs="Times New Roman"/>
          <w:color w:val="000000" w:themeColor="text1"/>
          <w:sz w:val="20"/>
          <w:szCs w:val="20"/>
        </w:rPr>
      </w:pPr>
      <w:r w:rsidRPr="00093748">
        <w:rPr>
          <w:rFonts w:ascii="Times New Roman" w:hAnsi="Times New Roman" w:cs="Times New Roman"/>
          <w:color w:val="000000" w:themeColor="text1"/>
          <w:sz w:val="20"/>
          <w:szCs w:val="20"/>
        </w:rPr>
        <w:t xml:space="preserve">Project Manager: Leyan Buirat </w:t>
      </w:r>
    </w:p>
    <w:p w14:paraId="29F9713E" w14:textId="36157386" w:rsidR="00A42D43" w:rsidRPr="00B25EEB" w:rsidRDefault="00093748" w:rsidP="00B25EEB">
      <w:pPr>
        <w:spacing w:line="240" w:lineRule="auto"/>
        <w:jc w:val="both"/>
        <w:rPr>
          <w:rFonts w:ascii="Times New Roman" w:hAnsi="Times New Roman" w:cs="Times New Roman"/>
          <w:color w:val="000000" w:themeColor="text1"/>
          <w:sz w:val="20"/>
          <w:szCs w:val="20"/>
        </w:rPr>
      </w:pPr>
      <w:r w:rsidRPr="00093748">
        <w:rPr>
          <w:rFonts w:ascii="Times New Roman" w:hAnsi="Times New Roman" w:cs="Times New Roman"/>
          <w:color w:val="000000" w:themeColor="text1"/>
          <w:sz w:val="20"/>
          <w:szCs w:val="20"/>
        </w:rPr>
        <w:t>Date: January 2025</w:t>
      </w:r>
    </w:p>
    <w:p w14:paraId="5FA32A86" w14:textId="70FE1372" w:rsidR="005F755B" w:rsidRPr="00F639FD" w:rsidRDefault="006724AA" w:rsidP="00F639FD">
      <w:pPr>
        <w:pStyle w:val="Heading1"/>
        <w:rPr>
          <w:b/>
          <w:bCs/>
        </w:rPr>
      </w:pPr>
      <w:r w:rsidRPr="00F639FD">
        <w:rPr>
          <w:b/>
          <w:bCs/>
          <w:sz w:val="28"/>
          <w:szCs w:val="28"/>
        </w:rPr>
        <w:t>1.8. Group members report: in one paragraph, each group member must write</w:t>
      </w:r>
    </w:p>
    <w:p w14:paraId="11A33EC2" w14:textId="77777777" w:rsidR="005F755B" w:rsidRDefault="006724AA">
      <w:pPr>
        <w:rPr>
          <w:rFonts w:ascii="Times New Roman" w:hAnsi="Times New Roman" w:cs="Times New Roman"/>
          <w:sz w:val="24"/>
          <w:szCs w:val="24"/>
        </w:rPr>
      </w:pPr>
      <w:r>
        <w:rPr>
          <w:rFonts w:ascii="Times New Roman" w:hAnsi="Times New Roman" w:cs="Times New Roman"/>
        </w:rPr>
        <w:br/>
      </w:r>
      <w:r>
        <w:rPr>
          <w:rFonts w:ascii="Times New Roman" w:hAnsi="Times New Roman" w:cs="Times New Roman"/>
          <w:b/>
          <w:bCs/>
          <w:sz w:val="24"/>
          <w:szCs w:val="24"/>
        </w:rPr>
        <w:t xml:space="preserve">Jenin </w:t>
      </w:r>
      <w:proofErr w:type="gramStart"/>
      <w:r>
        <w:rPr>
          <w:rFonts w:ascii="Times New Roman" w:hAnsi="Times New Roman" w:cs="Times New Roman"/>
          <w:b/>
          <w:bCs/>
          <w:sz w:val="24"/>
          <w:szCs w:val="24"/>
        </w:rPr>
        <w:t>Mansour :</w:t>
      </w:r>
      <w:proofErr w:type="gramEnd"/>
      <w:r>
        <w:rPr>
          <w:rFonts w:ascii="Times New Roman" w:hAnsi="Times New Roman" w:cs="Times New Roman"/>
          <w:sz w:val="24"/>
          <w:szCs w:val="24"/>
        </w:rPr>
        <w:t xml:space="preserve"> This project, in my opinion, was a valuable learning opportunity that enabled me to actively engage in teamwork. Working closely with team members, I was able to help with many parts of the project and get valuable experience in listening to constructive feedback and suggestions to make our work better.  Since we got along well as a team and everyone performed their jobs well, I consider the project a success. As for my contribution in the project, I was the </w:t>
      </w:r>
      <w:r>
        <w:rPr>
          <w:rFonts w:ascii="Times New Roman" w:hAnsi="Times New Roman" w:cs="Times New Roman"/>
          <w:b/>
          <w:bCs/>
          <w:sz w:val="24"/>
          <w:szCs w:val="24"/>
        </w:rPr>
        <w:t>technical architect</w:t>
      </w:r>
      <w:r>
        <w:rPr>
          <w:rFonts w:ascii="Times New Roman" w:hAnsi="Times New Roman" w:cs="Times New Roman"/>
          <w:sz w:val="24"/>
          <w:szCs w:val="24"/>
        </w:rPr>
        <w:t xml:space="preserve"> and I </w:t>
      </w:r>
      <w:r>
        <w:rPr>
          <w:rFonts w:ascii="Times New Roman" w:hAnsi="Times New Roman" w:cs="Times New Roman"/>
          <w:sz w:val="24"/>
          <w:szCs w:val="24"/>
          <w:highlight w:val="yellow"/>
        </w:rPr>
        <w:t xml:space="preserve">led </w:t>
      </w:r>
      <w:r>
        <w:rPr>
          <w:rFonts w:ascii="Times New Roman" w:hAnsi="Times New Roman" w:cs="Times New Roman"/>
          <w:sz w:val="24"/>
          <w:szCs w:val="24"/>
        </w:rPr>
        <w:t xml:space="preserve">the user and system requirements for the shopping cart in Phase 2. I also </w:t>
      </w:r>
      <w:r>
        <w:rPr>
          <w:rFonts w:ascii="Times New Roman" w:hAnsi="Times New Roman" w:cs="Times New Roman"/>
          <w:sz w:val="24"/>
          <w:szCs w:val="24"/>
          <w:highlight w:val="yellow"/>
        </w:rPr>
        <w:t xml:space="preserve">led </w:t>
      </w:r>
      <w:r>
        <w:rPr>
          <w:rFonts w:ascii="Times New Roman" w:hAnsi="Times New Roman" w:cs="Times New Roman"/>
          <w:sz w:val="24"/>
          <w:szCs w:val="24"/>
        </w:rPr>
        <w:t xml:space="preserve">the "Add to Cart" scenario, including the use case description, the activity diagram, and the </w:t>
      </w:r>
      <w:r>
        <w:rPr>
          <w:rFonts w:ascii="Times New Roman" w:hAnsi="Times New Roman" w:cs="Times New Roman"/>
          <w:sz w:val="24"/>
          <w:szCs w:val="24"/>
          <w:highlight w:val="yellow"/>
        </w:rPr>
        <w:t xml:space="preserve">reviewed </w:t>
      </w:r>
      <w:r>
        <w:rPr>
          <w:rFonts w:ascii="Times New Roman" w:hAnsi="Times New Roman" w:cs="Times New Roman"/>
          <w:sz w:val="24"/>
          <w:szCs w:val="24"/>
        </w:rPr>
        <w:t xml:space="preserve">of effort/time calculation in Phase 3. Furthermore, I contributed to the </w:t>
      </w:r>
      <w:r>
        <w:rPr>
          <w:rFonts w:ascii="Times New Roman" w:hAnsi="Times New Roman" w:cs="Times New Roman"/>
          <w:sz w:val="24"/>
          <w:szCs w:val="24"/>
          <w:highlight w:val="yellow"/>
        </w:rPr>
        <w:t xml:space="preserve">discussion </w:t>
      </w:r>
      <w:r>
        <w:rPr>
          <w:rFonts w:ascii="Times New Roman" w:hAnsi="Times New Roman" w:cs="Times New Roman"/>
          <w:sz w:val="24"/>
          <w:szCs w:val="24"/>
        </w:rPr>
        <w:t xml:space="preserve">of actor analysis, </w:t>
      </w:r>
      <w:r>
        <w:rPr>
          <w:rFonts w:ascii="Times New Roman" w:hAnsi="Times New Roman" w:cs="Times New Roman"/>
          <w:sz w:val="24"/>
          <w:szCs w:val="24"/>
          <w:highlight w:val="yellow"/>
        </w:rPr>
        <w:t xml:space="preserve">reviewed </w:t>
      </w:r>
      <w:r>
        <w:rPr>
          <w:rFonts w:ascii="Times New Roman" w:hAnsi="Times New Roman" w:cs="Times New Roman"/>
          <w:sz w:val="24"/>
          <w:szCs w:val="24"/>
        </w:rPr>
        <w:t xml:space="preserve">the use case diagram, </w:t>
      </w:r>
      <w:r>
        <w:rPr>
          <w:rFonts w:ascii="Times New Roman" w:hAnsi="Times New Roman" w:cs="Times New Roman"/>
          <w:sz w:val="24"/>
          <w:szCs w:val="24"/>
          <w:highlight w:val="yellow"/>
        </w:rPr>
        <w:t xml:space="preserve">led </w:t>
      </w:r>
      <w:r>
        <w:rPr>
          <w:rFonts w:ascii="Times New Roman" w:hAnsi="Times New Roman" w:cs="Times New Roman"/>
          <w:sz w:val="24"/>
          <w:szCs w:val="24"/>
        </w:rPr>
        <w:t xml:space="preserve">the design of the activity diagram. In Phase 3, I </w:t>
      </w:r>
      <w:r>
        <w:rPr>
          <w:rFonts w:ascii="Times New Roman" w:hAnsi="Times New Roman" w:cs="Times New Roman"/>
          <w:sz w:val="24"/>
          <w:szCs w:val="24"/>
          <w:highlight w:val="yellow"/>
        </w:rPr>
        <w:t xml:space="preserve">led </w:t>
      </w:r>
      <w:r>
        <w:rPr>
          <w:rFonts w:ascii="Times New Roman" w:hAnsi="Times New Roman" w:cs="Times New Roman"/>
          <w:sz w:val="24"/>
          <w:szCs w:val="24"/>
        </w:rPr>
        <w:t xml:space="preserve">the system analysis class diagram, the detailed class model, and the </w:t>
      </w:r>
      <w:r>
        <w:rPr>
          <w:rFonts w:ascii="Times New Roman" w:hAnsi="Times New Roman" w:cs="Times New Roman"/>
          <w:sz w:val="24"/>
          <w:szCs w:val="24"/>
        </w:rPr>
        <w:lastRenderedPageBreak/>
        <w:t xml:space="preserve">"Add to Cart" sequence analysis. As for Phase 4, </w:t>
      </w:r>
      <w:proofErr w:type="gramStart"/>
      <w:r>
        <w:rPr>
          <w:rFonts w:ascii="Times New Roman" w:hAnsi="Times New Roman" w:cs="Times New Roman"/>
          <w:sz w:val="24"/>
          <w:szCs w:val="24"/>
        </w:rPr>
        <w:t xml:space="preserve">I  </w:t>
      </w:r>
      <w:r>
        <w:rPr>
          <w:rFonts w:ascii="Times New Roman" w:hAnsi="Times New Roman" w:cs="Times New Roman"/>
          <w:sz w:val="24"/>
          <w:szCs w:val="24"/>
          <w:highlight w:val="yellow"/>
        </w:rPr>
        <w:t>lead</w:t>
      </w:r>
      <w:proofErr w:type="gramEnd"/>
      <w:r>
        <w:rPr>
          <w:rFonts w:ascii="Times New Roman" w:hAnsi="Times New Roman" w:cs="Times New Roman"/>
          <w:sz w:val="24"/>
          <w:szCs w:val="24"/>
          <w:highlight w:val="yellow"/>
        </w:rPr>
        <w:t xml:space="preserve"> </w:t>
      </w:r>
      <w:r>
        <w:rPr>
          <w:rFonts w:ascii="Times New Roman" w:hAnsi="Times New Roman" w:cs="Times New Roman"/>
          <w:sz w:val="24"/>
          <w:szCs w:val="24"/>
        </w:rPr>
        <w:t xml:space="preserve">the design of deployment diagram, the </w:t>
      </w:r>
      <w:r>
        <w:rPr>
          <w:rFonts w:ascii="Times New Roman" w:hAnsi="Times New Roman" w:cs="Times New Roman"/>
          <w:sz w:val="24"/>
          <w:szCs w:val="24"/>
          <w:highlight w:val="yellow"/>
        </w:rPr>
        <w:t xml:space="preserve">discussion  </w:t>
      </w:r>
      <w:r>
        <w:rPr>
          <w:rFonts w:ascii="Times New Roman" w:hAnsi="Times New Roman" w:cs="Times New Roman"/>
          <w:sz w:val="24"/>
          <w:szCs w:val="24"/>
        </w:rPr>
        <w:t xml:space="preserve">of the Design Goals , and </w:t>
      </w:r>
      <w:r>
        <w:rPr>
          <w:rFonts w:ascii="Times New Roman" w:hAnsi="Times New Roman" w:cs="Times New Roman"/>
          <w:sz w:val="24"/>
          <w:szCs w:val="24"/>
          <w:highlight w:val="yellow"/>
        </w:rPr>
        <w:t xml:space="preserve">reviewed </w:t>
      </w:r>
      <w:r>
        <w:rPr>
          <w:rFonts w:ascii="Times New Roman" w:hAnsi="Times New Roman" w:cs="Times New Roman"/>
          <w:sz w:val="24"/>
          <w:szCs w:val="24"/>
        </w:rPr>
        <w:t>the component and architecture diagrams.</w:t>
      </w:r>
    </w:p>
    <w:p w14:paraId="11590B71" w14:textId="77777777" w:rsidR="008442BC" w:rsidRDefault="008442BC">
      <w:pPr>
        <w:rPr>
          <w:rFonts w:ascii="Times New Roman" w:hAnsi="Times New Roman" w:cs="Times New Roman"/>
          <w:sz w:val="28"/>
          <w:szCs w:val="28"/>
        </w:rPr>
      </w:pPr>
    </w:p>
    <w:p w14:paraId="75EDDD03" w14:textId="6FFD9958" w:rsidR="00B94D72" w:rsidRDefault="008442BC" w:rsidP="00B25EEB">
      <w:pPr>
        <w:rPr>
          <w:rFonts w:asciiTheme="majorBidi" w:hAnsiTheme="majorBidi" w:cstheme="majorBidi"/>
          <w:color w:val="000000" w:themeColor="text1"/>
          <w:rtl/>
        </w:rPr>
      </w:pPr>
      <w:r w:rsidRPr="00A42D43">
        <w:rPr>
          <w:rFonts w:asciiTheme="majorBidi" w:hAnsiTheme="majorBidi" w:cstheme="majorBidi"/>
          <w:b/>
          <w:bCs/>
        </w:rPr>
        <w:t xml:space="preserve"> Rahaf Naser:</w:t>
      </w:r>
      <w:r w:rsidR="00F639FD" w:rsidRPr="00A42D43">
        <w:rPr>
          <w:rFonts w:asciiTheme="majorBidi" w:hAnsiTheme="majorBidi" w:cstheme="majorBidi"/>
          <w:b/>
          <w:bCs/>
        </w:rPr>
        <w:t xml:space="preserve"> </w:t>
      </w:r>
      <w:r w:rsidR="00F639FD" w:rsidRPr="00A42D43">
        <w:rPr>
          <w:rFonts w:asciiTheme="majorBidi" w:hAnsiTheme="majorBidi" w:cstheme="majorBidi"/>
        </w:rPr>
        <w:t xml:space="preserve">In my opinion, this project was </w:t>
      </w:r>
      <w:proofErr w:type="spellStart"/>
      <w:proofErr w:type="gramStart"/>
      <w:r w:rsidR="00F639FD" w:rsidRPr="00A42D43">
        <w:rPr>
          <w:rFonts w:asciiTheme="majorBidi" w:hAnsiTheme="majorBidi" w:cstheme="majorBidi"/>
        </w:rPr>
        <w:t>a</w:t>
      </w:r>
      <w:proofErr w:type="spellEnd"/>
      <w:proofErr w:type="gramEnd"/>
      <w:r w:rsidR="00F639FD" w:rsidRPr="00A42D43">
        <w:rPr>
          <w:rFonts w:asciiTheme="majorBidi" w:hAnsiTheme="majorBidi" w:cstheme="majorBidi"/>
        </w:rPr>
        <w:t xml:space="preserve"> </w:t>
      </w:r>
      <w:r w:rsidR="00C61D8A">
        <w:rPr>
          <w:rFonts w:asciiTheme="majorBidi" w:hAnsiTheme="majorBidi" w:cstheme="majorBidi"/>
        </w:rPr>
        <w:t>enjoyable</w:t>
      </w:r>
      <w:r w:rsidR="00F639FD" w:rsidRPr="00A42D43">
        <w:rPr>
          <w:rFonts w:asciiTheme="majorBidi" w:hAnsiTheme="majorBidi" w:cstheme="majorBidi"/>
        </w:rPr>
        <w:t xml:space="preserve"> experience that allowed me to actively participate in collaborative work. Working closely with team members</w:t>
      </w:r>
      <w:r w:rsidR="00C61D8A">
        <w:rPr>
          <w:rFonts w:asciiTheme="majorBidi" w:hAnsiTheme="majorBidi" w:cstheme="majorBidi"/>
        </w:rPr>
        <w:t>.</w:t>
      </w:r>
      <w:r w:rsidR="00F639FD" w:rsidRPr="00A42D43">
        <w:rPr>
          <w:rFonts w:asciiTheme="majorBidi" w:hAnsiTheme="majorBidi" w:cstheme="majorBidi"/>
        </w:rPr>
        <w:t xml:space="preserve"> I extend my sincere gratitude to Dr. Adel for making the course enjoyable despite the challenging circumstances. His guidance played a pivotal role in our learning journey, and I am thankful for the support that enhanced our overall experience.</w:t>
      </w:r>
      <w:r w:rsidR="00C61D8A">
        <w:rPr>
          <w:rFonts w:asciiTheme="majorBidi" w:hAnsiTheme="majorBidi" w:cstheme="majorBidi"/>
        </w:rPr>
        <w:t xml:space="preserve"> I was the tester in the project.</w:t>
      </w:r>
      <w:r w:rsidR="00C61D8A">
        <w:rPr>
          <w:rFonts w:asciiTheme="majorBidi" w:hAnsiTheme="majorBidi" w:cstheme="majorBidi"/>
          <w:b/>
          <w:bCs/>
        </w:rPr>
        <w:t xml:space="preserve"> </w:t>
      </w:r>
      <w:r w:rsidR="00343563" w:rsidRPr="00A42D43">
        <w:rPr>
          <w:rFonts w:asciiTheme="majorBidi" w:hAnsiTheme="majorBidi" w:cstheme="majorBidi"/>
          <w:color w:val="000000" w:themeColor="text1"/>
        </w:rPr>
        <w:t>My tasks</w:t>
      </w:r>
      <w:r w:rsidR="00A42D43" w:rsidRPr="00A42D43">
        <w:rPr>
          <w:rFonts w:asciiTheme="majorBidi" w:hAnsiTheme="majorBidi" w:cstheme="majorBidi"/>
          <w:color w:val="000000" w:themeColor="text1"/>
        </w:rPr>
        <w:t xml:space="preserve"> are: </w:t>
      </w:r>
      <w:r w:rsidR="00343563" w:rsidRPr="00A42D43">
        <w:rPr>
          <w:rFonts w:asciiTheme="majorBidi" w:hAnsiTheme="majorBidi" w:cstheme="majorBidi"/>
          <w:color w:val="000000" w:themeColor="text1"/>
        </w:rPr>
        <w:t>Lead in user requirements task</w:t>
      </w:r>
      <w:r w:rsidR="00A42D43" w:rsidRPr="00A42D43">
        <w:rPr>
          <w:rFonts w:asciiTheme="majorBidi" w:hAnsiTheme="majorBidi" w:cstheme="majorBidi"/>
          <w:color w:val="000000" w:themeColor="text1"/>
        </w:rPr>
        <w:t xml:space="preserve">, Lead system requirements for sign up to jewelry online shop and system requirements for </w:t>
      </w:r>
      <w:r w:rsidR="00A42D43" w:rsidRPr="00A42D43">
        <w:rPr>
          <w:rFonts w:asciiTheme="majorBidi" w:hAnsiTheme="majorBidi" w:cstheme="majorBidi"/>
        </w:rPr>
        <w:t xml:space="preserve">search methodology, write a scenario for my use case which was Sign-Up to Jewelry Online Shop, Lead time/cost estimate calculation, Discuss ACTORS analysis and their description, Discuss USE-CASE diagram, Write description for my use case which </w:t>
      </w:r>
      <w:r w:rsidR="00A42D43">
        <w:rPr>
          <w:rFonts w:asciiTheme="majorBidi" w:hAnsiTheme="majorBidi" w:cstheme="majorBidi"/>
        </w:rPr>
        <w:t>was signed</w:t>
      </w:r>
      <w:r w:rsidR="00A42D43" w:rsidRPr="00A42D43">
        <w:rPr>
          <w:rFonts w:asciiTheme="majorBidi" w:hAnsiTheme="majorBidi" w:cstheme="majorBidi"/>
        </w:rPr>
        <w:t xml:space="preserve"> up to jewelry online shop, Review in </w:t>
      </w:r>
      <w:r w:rsidR="00A42D43">
        <w:rPr>
          <w:rFonts w:asciiTheme="majorBidi" w:hAnsiTheme="majorBidi" w:cstheme="majorBidi"/>
        </w:rPr>
        <w:t xml:space="preserve">the </w:t>
      </w:r>
      <w:r w:rsidR="00A42D43" w:rsidRPr="00A42D43">
        <w:rPr>
          <w:rFonts w:asciiTheme="majorBidi" w:hAnsiTheme="majorBidi" w:cstheme="majorBidi"/>
        </w:rPr>
        <w:t xml:space="preserve">activity diagram, make an activity diagram for my use case which was Sign-Up to Jewelry Online Shop, </w:t>
      </w:r>
      <w:r w:rsidR="00A42D43">
        <w:rPr>
          <w:rFonts w:asciiTheme="majorBidi" w:hAnsiTheme="majorBidi" w:cstheme="majorBidi"/>
        </w:rPr>
        <w:t>Discuss</w:t>
      </w:r>
      <w:r w:rsidR="00A42D43" w:rsidRPr="00A42D43">
        <w:rPr>
          <w:rFonts w:asciiTheme="majorBidi" w:hAnsiTheme="majorBidi" w:cstheme="majorBidi"/>
        </w:rPr>
        <w:t xml:space="preserve"> class diagram, make sequence diagram for my use case which </w:t>
      </w:r>
      <w:r w:rsidR="00A42D43">
        <w:rPr>
          <w:rFonts w:asciiTheme="majorBidi" w:hAnsiTheme="majorBidi" w:cstheme="majorBidi"/>
        </w:rPr>
        <w:t>was signed</w:t>
      </w:r>
      <w:r w:rsidR="00A42D43" w:rsidRPr="00A42D43">
        <w:rPr>
          <w:rFonts w:asciiTheme="majorBidi" w:hAnsiTheme="majorBidi" w:cstheme="majorBidi"/>
        </w:rPr>
        <w:t xml:space="preserve"> up to jewelry online shop, </w:t>
      </w:r>
      <w:r w:rsidR="00A42D43">
        <w:rPr>
          <w:rFonts w:asciiTheme="majorBidi" w:hAnsiTheme="majorBidi" w:cstheme="majorBidi"/>
        </w:rPr>
        <w:t>Discuss</w:t>
      </w:r>
      <w:r w:rsidR="00A42D43" w:rsidRPr="00A42D43">
        <w:rPr>
          <w:rFonts w:asciiTheme="majorBidi" w:hAnsiTheme="majorBidi" w:cstheme="majorBidi"/>
        </w:rPr>
        <w:t xml:space="preserve"> </w:t>
      </w:r>
      <w:r w:rsidR="00A42D43">
        <w:rPr>
          <w:rFonts w:asciiTheme="majorBidi" w:hAnsiTheme="majorBidi" w:cstheme="majorBidi"/>
        </w:rPr>
        <w:t xml:space="preserve">the </w:t>
      </w:r>
      <w:r w:rsidR="00A42D43" w:rsidRPr="00A42D43">
        <w:rPr>
          <w:rFonts w:asciiTheme="majorBidi" w:hAnsiTheme="majorBidi" w:cstheme="majorBidi"/>
        </w:rPr>
        <w:t>goal</w:t>
      </w:r>
      <w:r w:rsidR="00A42D43">
        <w:rPr>
          <w:rFonts w:asciiTheme="majorBidi" w:hAnsiTheme="majorBidi" w:cstheme="majorBidi"/>
        </w:rPr>
        <w:t>s</w:t>
      </w:r>
      <w:r w:rsidR="00A42D43" w:rsidRPr="00A42D43">
        <w:rPr>
          <w:rFonts w:asciiTheme="majorBidi" w:hAnsiTheme="majorBidi" w:cstheme="majorBidi"/>
        </w:rPr>
        <w:t xml:space="preserve"> of design, lead component diagram and architecture diagram</w:t>
      </w:r>
      <w:r w:rsidR="00A42D43" w:rsidRPr="00A42D43">
        <w:rPr>
          <w:rFonts w:asciiTheme="majorBidi" w:hAnsiTheme="majorBidi" w:cstheme="majorBidi"/>
          <w:color w:val="000000" w:themeColor="text1"/>
        </w:rPr>
        <w:t xml:space="preserve">. </w:t>
      </w:r>
      <w:r w:rsidR="00A42D43" w:rsidRPr="00A42D43">
        <w:rPr>
          <w:rFonts w:asciiTheme="majorBidi" w:hAnsiTheme="majorBidi" w:cstheme="majorBidi"/>
        </w:rPr>
        <w:t xml:space="preserve">Review </w:t>
      </w:r>
      <w:r w:rsidR="00A42D43">
        <w:rPr>
          <w:rFonts w:asciiTheme="majorBidi" w:hAnsiTheme="majorBidi" w:cstheme="majorBidi"/>
        </w:rPr>
        <w:t xml:space="preserve">the </w:t>
      </w:r>
      <w:r w:rsidR="00A42D43" w:rsidRPr="00A42D43">
        <w:rPr>
          <w:rFonts w:asciiTheme="majorBidi" w:hAnsiTheme="majorBidi" w:cstheme="majorBidi"/>
        </w:rPr>
        <w:t>deployment diagram.</w:t>
      </w:r>
      <w:r w:rsidR="00A42D43" w:rsidRPr="00A42D43">
        <w:rPr>
          <w:rFonts w:asciiTheme="majorBidi" w:hAnsiTheme="majorBidi" w:cstheme="majorBidi"/>
          <w:color w:val="000000" w:themeColor="text1"/>
        </w:rPr>
        <w:t xml:space="preserve">, </w:t>
      </w:r>
      <w:r w:rsidR="00343563" w:rsidRPr="00A42D43">
        <w:rPr>
          <w:rFonts w:asciiTheme="majorBidi" w:hAnsiTheme="majorBidi" w:cstheme="majorBidi"/>
          <w:color w:val="000000" w:themeColor="text1"/>
        </w:rPr>
        <w:t>Communicate with the doctor and upload projects</w:t>
      </w:r>
      <w:r w:rsidR="00A42D43" w:rsidRPr="00A42D43">
        <w:rPr>
          <w:rFonts w:asciiTheme="majorBidi" w:hAnsiTheme="majorBidi" w:cstheme="majorBidi"/>
          <w:color w:val="000000" w:themeColor="text1"/>
        </w:rPr>
        <w:t>.</w:t>
      </w:r>
    </w:p>
    <w:p w14:paraId="5DE2D40B" w14:textId="0DB9CA16" w:rsidR="00B94D72" w:rsidRDefault="00B94D72" w:rsidP="00C61D8A">
      <w:pPr>
        <w:rPr>
          <w:rFonts w:asciiTheme="majorBidi" w:hAnsiTheme="majorBidi" w:cstheme="majorBidi"/>
          <w:b/>
          <w:bCs/>
          <w:color w:val="000000" w:themeColor="text1"/>
          <w:sz w:val="24"/>
          <w:szCs w:val="24"/>
        </w:rPr>
      </w:pPr>
      <w:r w:rsidRPr="00B94D72">
        <w:rPr>
          <w:rFonts w:asciiTheme="majorBidi" w:hAnsiTheme="majorBidi" w:cstheme="majorBidi"/>
          <w:b/>
          <w:bCs/>
          <w:color w:val="000000" w:themeColor="text1"/>
          <w:sz w:val="24"/>
          <w:szCs w:val="24"/>
        </w:rPr>
        <w:t xml:space="preserve">Sireen </w:t>
      </w:r>
      <w:proofErr w:type="gramStart"/>
      <w:r w:rsidRPr="00B94D72">
        <w:rPr>
          <w:rFonts w:asciiTheme="majorBidi" w:hAnsiTheme="majorBidi" w:cstheme="majorBidi"/>
          <w:b/>
          <w:bCs/>
          <w:color w:val="000000" w:themeColor="text1"/>
          <w:sz w:val="24"/>
          <w:szCs w:val="24"/>
        </w:rPr>
        <w:t>Bearat</w:t>
      </w:r>
      <w:r>
        <w:rPr>
          <w:rFonts w:asciiTheme="majorBidi" w:hAnsiTheme="majorBidi" w:cstheme="majorBidi"/>
          <w:b/>
          <w:bCs/>
          <w:color w:val="000000" w:themeColor="text1"/>
          <w:sz w:val="24"/>
          <w:szCs w:val="24"/>
        </w:rPr>
        <w:t xml:space="preserve"> :</w:t>
      </w:r>
      <w:proofErr w:type="gramEnd"/>
      <w:r>
        <w:rPr>
          <w:rFonts w:asciiTheme="majorBidi" w:hAnsiTheme="majorBidi" w:cstheme="majorBidi"/>
          <w:b/>
          <w:bCs/>
          <w:color w:val="000000" w:themeColor="text1"/>
          <w:sz w:val="24"/>
          <w:szCs w:val="24"/>
        </w:rPr>
        <w:t xml:space="preserve"> </w:t>
      </w:r>
    </w:p>
    <w:p w14:paraId="100796DE" w14:textId="77777777" w:rsidR="00B94D72" w:rsidRDefault="00B94D72" w:rsidP="00B94D72">
      <w:pPr>
        <w:pStyle w:val="NormalWeb"/>
      </w:pPr>
      <w:r>
        <w:t>This project has been a truly rewarding experience, providing me with the opportunity to engage in collaborative teamwork. Through close collaboration with my teammates, I was able to contribute meaningfully to different areas of the project. I would like to express my heartfelt gratitude to Dr. Adel for making the course both engaging and insightful, even in the face of challenging circumstances. His invaluable guidance greatly contributed to our learning journey, and I deeply appreciate the support that enriched our overall experience.</w:t>
      </w:r>
    </w:p>
    <w:p w14:paraId="61E516E7" w14:textId="77777777" w:rsidR="00B94D72" w:rsidRPr="00B94D72" w:rsidRDefault="00B94D72" w:rsidP="00B94D72">
      <w:pPr>
        <w:rPr>
          <w:rFonts w:asciiTheme="majorBidi" w:hAnsiTheme="majorBidi" w:cstheme="majorBidi"/>
        </w:rPr>
      </w:pPr>
      <w:r w:rsidRPr="00B94D72">
        <w:rPr>
          <w:rFonts w:asciiTheme="majorBidi" w:hAnsiTheme="majorBidi" w:cstheme="majorBidi"/>
          <w:b/>
          <w:bCs/>
        </w:rPr>
        <w:t>My tasks</w:t>
      </w:r>
      <w:r w:rsidRPr="00B94D72">
        <w:rPr>
          <w:rFonts w:asciiTheme="majorBidi" w:hAnsiTheme="majorBidi" w:cstheme="majorBidi"/>
        </w:rPr>
        <w:t>:</w:t>
      </w:r>
    </w:p>
    <w:p w14:paraId="2CAC9082" w14:textId="567BB2EA" w:rsidR="00B94D72" w:rsidRPr="00B94D72" w:rsidRDefault="00B94D72" w:rsidP="00B94D72">
      <w:pPr>
        <w:pStyle w:val="ListParagraph"/>
        <w:numPr>
          <w:ilvl w:val="0"/>
          <w:numId w:val="35"/>
        </w:numPr>
        <w:rPr>
          <w:rFonts w:asciiTheme="majorBidi" w:hAnsiTheme="majorBidi" w:cstheme="majorBidi"/>
        </w:rPr>
      </w:pPr>
      <w:r w:rsidRPr="00B94D72">
        <w:rPr>
          <w:rFonts w:asciiTheme="majorBidi" w:hAnsiTheme="majorBidi" w:cstheme="majorBidi"/>
        </w:rPr>
        <w:t xml:space="preserve">Write SCENARIO for my use case which was Ordering by Credit </w:t>
      </w:r>
      <w:proofErr w:type="gramStart"/>
      <w:r w:rsidRPr="00B94D72">
        <w:rPr>
          <w:rFonts w:asciiTheme="majorBidi" w:hAnsiTheme="majorBidi" w:cstheme="majorBidi"/>
        </w:rPr>
        <w:t>Card .</w:t>
      </w:r>
      <w:proofErr w:type="gramEnd"/>
    </w:p>
    <w:p w14:paraId="733096FA" w14:textId="25736668" w:rsidR="00B94D72" w:rsidRPr="00B94D72" w:rsidRDefault="00B94D72" w:rsidP="00B94D72">
      <w:pPr>
        <w:pStyle w:val="ListParagraph"/>
        <w:numPr>
          <w:ilvl w:val="0"/>
          <w:numId w:val="35"/>
        </w:numPr>
        <w:rPr>
          <w:rFonts w:asciiTheme="majorBidi" w:hAnsiTheme="majorBidi" w:cstheme="majorBidi"/>
        </w:rPr>
      </w:pPr>
      <w:r w:rsidRPr="00B94D72">
        <w:rPr>
          <w:rFonts w:asciiTheme="majorBidi" w:hAnsiTheme="majorBidi" w:cstheme="majorBidi"/>
        </w:rPr>
        <w:t>Detailed Use-Case Specification for ordering by Credit card.</w:t>
      </w:r>
    </w:p>
    <w:p w14:paraId="2A1CE72A" w14:textId="5C722905" w:rsidR="00B94D72" w:rsidRDefault="00B94D72" w:rsidP="00B94D72">
      <w:pPr>
        <w:pStyle w:val="ListParagraph"/>
        <w:numPr>
          <w:ilvl w:val="0"/>
          <w:numId w:val="35"/>
        </w:numPr>
        <w:rPr>
          <w:rFonts w:asciiTheme="majorBidi" w:hAnsiTheme="majorBidi" w:cstheme="majorBidi"/>
        </w:rPr>
      </w:pPr>
      <w:r w:rsidRPr="00B94D72">
        <w:rPr>
          <w:rFonts w:asciiTheme="majorBidi" w:hAnsiTheme="majorBidi" w:cstheme="majorBidi"/>
        </w:rPr>
        <w:t xml:space="preserve">Activity Modelling for ordering by Credit </w:t>
      </w:r>
      <w:proofErr w:type="gramStart"/>
      <w:r w:rsidRPr="00B94D72">
        <w:rPr>
          <w:rFonts w:asciiTheme="majorBidi" w:hAnsiTheme="majorBidi" w:cstheme="majorBidi"/>
        </w:rPr>
        <w:t>card .</w:t>
      </w:r>
      <w:proofErr w:type="gramEnd"/>
    </w:p>
    <w:p w14:paraId="229C8E51" w14:textId="18CDBEA5" w:rsidR="003A5090" w:rsidRPr="00B94D72" w:rsidRDefault="003A5090" w:rsidP="00B94D72">
      <w:pPr>
        <w:pStyle w:val="ListParagraph"/>
        <w:numPr>
          <w:ilvl w:val="0"/>
          <w:numId w:val="35"/>
        </w:numPr>
        <w:rPr>
          <w:rFonts w:asciiTheme="majorBidi" w:hAnsiTheme="majorBidi" w:cstheme="majorBidi"/>
        </w:rPr>
      </w:pPr>
      <w:r>
        <w:rPr>
          <w:rFonts w:asciiTheme="majorBidi" w:hAnsiTheme="majorBidi" w:cstheme="majorBidi"/>
        </w:rPr>
        <w:t xml:space="preserve">System </w:t>
      </w:r>
      <w:r>
        <w:rPr>
          <w:rFonts w:ascii="Times New Roman" w:hAnsi="Times New Roman" w:cs="Times New Roman"/>
        </w:rPr>
        <w:t xml:space="preserve">requirement </w:t>
      </w:r>
      <w:r w:rsidRPr="00B94D72">
        <w:rPr>
          <w:rFonts w:asciiTheme="majorBidi" w:hAnsiTheme="majorBidi" w:cstheme="majorBidi"/>
        </w:rPr>
        <w:t>Credit card</w:t>
      </w:r>
    </w:p>
    <w:p w14:paraId="3B9AB450" w14:textId="160BE1CA" w:rsidR="00B94D72" w:rsidRDefault="00B94D72" w:rsidP="00B94D72">
      <w:pPr>
        <w:pStyle w:val="ListParagraph"/>
        <w:numPr>
          <w:ilvl w:val="0"/>
          <w:numId w:val="35"/>
        </w:numPr>
        <w:rPr>
          <w:rFonts w:asciiTheme="majorBidi" w:hAnsiTheme="majorBidi" w:cstheme="majorBidi"/>
        </w:rPr>
      </w:pPr>
      <w:r w:rsidRPr="00B94D72">
        <w:rPr>
          <w:rFonts w:asciiTheme="majorBidi" w:hAnsiTheme="majorBidi" w:cstheme="majorBidi"/>
        </w:rPr>
        <w:t>SEQUENCE Diagram for ordering by Credit card.</w:t>
      </w:r>
    </w:p>
    <w:p w14:paraId="60E1AD51" w14:textId="10B02C59" w:rsidR="00B94D72" w:rsidRPr="003A5090" w:rsidRDefault="00B94D72" w:rsidP="00B94D72">
      <w:pPr>
        <w:pStyle w:val="ListParagraph"/>
        <w:numPr>
          <w:ilvl w:val="0"/>
          <w:numId w:val="35"/>
        </w:numPr>
        <w:rPr>
          <w:rFonts w:asciiTheme="majorBidi" w:hAnsiTheme="majorBidi" w:cstheme="majorBidi"/>
        </w:rPr>
      </w:pPr>
      <w:r>
        <w:rPr>
          <w:rFonts w:ascii="Times New Roman" w:hAnsi="Times New Roman" w:cs="Times New Roman"/>
        </w:rPr>
        <w:t xml:space="preserve">Reviewing </w:t>
      </w:r>
      <w:r w:rsidR="003A5090">
        <w:rPr>
          <w:rFonts w:ascii="Times New Roman" w:hAnsi="Times New Roman" w:cs="Times New Roman"/>
        </w:rPr>
        <w:t>in user requirement and lead in</w:t>
      </w:r>
      <w:r w:rsidR="003A5090">
        <w:t xml:space="preserve"> </w:t>
      </w:r>
      <w:r w:rsidR="003A5090" w:rsidRPr="003A5090">
        <w:rPr>
          <w:rFonts w:ascii="Times New Roman" w:hAnsi="Times New Roman" w:cs="Times New Roman"/>
        </w:rPr>
        <w:t>Effort/Time estimation calculation</w:t>
      </w:r>
      <w:r w:rsidR="003A5090">
        <w:rPr>
          <w:rFonts w:ascii="Times New Roman" w:hAnsi="Times New Roman" w:cs="Times New Roman"/>
        </w:rPr>
        <w:t xml:space="preserve"> </w:t>
      </w:r>
    </w:p>
    <w:p w14:paraId="51A21BFC" w14:textId="25CD98C4" w:rsidR="003A5090" w:rsidRPr="00B94D72" w:rsidRDefault="003A5090" w:rsidP="00B94D72">
      <w:pPr>
        <w:pStyle w:val="ListParagraph"/>
        <w:numPr>
          <w:ilvl w:val="0"/>
          <w:numId w:val="35"/>
        </w:numPr>
        <w:rPr>
          <w:rFonts w:asciiTheme="majorBidi" w:hAnsiTheme="majorBidi" w:cstheme="majorBidi"/>
        </w:rPr>
      </w:pPr>
      <w:r>
        <w:rPr>
          <w:rFonts w:asciiTheme="majorBidi" w:hAnsiTheme="majorBidi" w:cstheme="majorBidi"/>
        </w:rPr>
        <w:t xml:space="preserve">Reviewing in </w:t>
      </w:r>
      <w:r w:rsidRPr="003A5090">
        <w:rPr>
          <w:rFonts w:ascii="Times New Roman" w:hAnsi="Times New Roman" w:cs="Times New Roman"/>
        </w:rPr>
        <w:t xml:space="preserve">ACTORS </w:t>
      </w:r>
      <w:proofErr w:type="gramStart"/>
      <w:r w:rsidRPr="003A5090">
        <w:rPr>
          <w:rFonts w:ascii="Times New Roman" w:hAnsi="Times New Roman" w:cs="Times New Roman"/>
        </w:rPr>
        <w:t>analysis</w:t>
      </w:r>
      <w:r>
        <w:rPr>
          <w:rFonts w:ascii="Times New Roman" w:hAnsi="Times New Roman" w:cs="Times New Roman"/>
        </w:rPr>
        <w:t xml:space="preserve"> ,</w:t>
      </w:r>
      <w:proofErr w:type="gramEnd"/>
      <w:r>
        <w:rPr>
          <w:rFonts w:ascii="Times New Roman" w:hAnsi="Times New Roman" w:cs="Times New Roman"/>
        </w:rPr>
        <w:t xml:space="preserve"> </w:t>
      </w:r>
      <w:r>
        <w:rPr>
          <w:rStyle w:val="x3jgonx"/>
        </w:rPr>
        <w:t xml:space="preserve">USE-CASE diagram and lead in ACTIVITY diagram , </w:t>
      </w:r>
      <w:proofErr w:type="spellStart"/>
      <w:r>
        <w:rPr>
          <w:rStyle w:val="x3jgonx"/>
        </w:rPr>
        <w:t>disussion</w:t>
      </w:r>
      <w:proofErr w:type="spellEnd"/>
      <w:r>
        <w:rPr>
          <w:rStyle w:val="x3jgonx"/>
        </w:rPr>
        <w:t xml:space="preserve"> in class diagrams, lead in Description of Design Goals , discussion in Component Diagram, reviewing in Overall architecture diagram and Deployment diagram</w:t>
      </w:r>
    </w:p>
    <w:p w14:paraId="5508F6B8" w14:textId="77777777" w:rsidR="00B94D72" w:rsidRDefault="00B94D72" w:rsidP="00B94D72">
      <w:pPr>
        <w:rPr>
          <w:rFonts w:asciiTheme="majorBidi" w:hAnsiTheme="majorBidi" w:cstheme="majorBidi"/>
          <w:rtl/>
        </w:rPr>
      </w:pPr>
    </w:p>
    <w:p w14:paraId="275FCFC4" w14:textId="77777777" w:rsidR="00E128E5" w:rsidRDefault="00E128E5" w:rsidP="00B94D72">
      <w:pPr>
        <w:rPr>
          <w:rFonts w:asciiTheme="majorBidi" w:hAnsiTheme="majorBidi" w:cstheme="majorBidi"/>
          <w:rtl/>
        </w:rPr>
      </w:pPr>
    </w:p>
    <w:p w14:paraId="54A596A4" w14:textId="77777777" w:rsidR="00E128E5" w:rsidRDefault="00E128E5" w:rsidP="00B94D72">
      <w:pPr>
        <w:rPr>
          <w:rFonts w:asciiTheme="majorBidi" w:hAnsiTheme="majorBidi" w:cstheme="majorBidi"/>
          <w:rtl/>
        </w:rPr>
      </w:pPr>
    </w:p>
    <w:p w14:paraId="2847BB27" w14:textId="77777777" w:rsidR="00E128E5" w:rsidRPr="00B94D72" w:rsidRDefault="00E128E5" w:rsidP="00B94D72">
      <w:pPr>
        <w:rPr>
          <w:rFonts w:asciiTheme="majorBidi" w:hAnsiTheme="majorBidi" w:cstheme="majorBidi"/>
        </w:rPr>
      </w:pPr>
    </w:p>
    <w:p w14:paraId="6D6E8AB4" w14:textId="77777777" w:rsidR="005F755B" w:rsidRDefault="005F755B">
      <w:pPr>
        <w:jc w:val="center"/>
        <w:rPr>
          <w:rFonts w:ascii="Times New Roman" w:hAnsi="Times New Roman" w:cs="Times New Roman"/>
          <w:b/>
          <w:bCs/>
          <w:color w:val="0070C0"/>
          <w:sz w:val="18"/>
          <w:szCs w:val="18"/>
        </w:rPr>
      </w:pPr>
    </w:p>
    <w:p w14:paraId="44CC0DA8" w14:textId="063A0381" w:rsidR="005F755B" w:rsidRPr="00E96C16" w:rsidRDefault="00E96C16" w:rsidP="00E96C16">
      <w:pPr>
        <w:rPr>
          <w:rFonts w:ascii="Times New Roman" w:hAnsi="Times New Roman" w:cs="Times New Roman"/>
          <w:b/>
          <w:bCs/>
          <w:color w:val="000000" w:themeColor="text1"/>
          <w:sz w:val="24"/>
          <w:szCs w:val="24"/>
        </w:rPr>
      </w:pPr>
      <w:r w:rsidRPr="00E96C16">
        <w:rPr>
          <w:rFonts w:ascii="Times New Roman" w:hAnsi="Times New Roman" w:cs="Times New Roman"/>
          <w:b/>
          <w:bCs/>
          <w:color w:val="000000" w:themeColor="text1"/>
          <w:sz w:val="24"/>
          <w:szCs w:val="24"/>
        </w:rPr>
        <w:lastRenderedPageBreak/>
        <w:t>Rana Musa 1210007</w:t>
      </w:r>
    </w:p>
    <w:p w14:paraId="4E728988" w14:textId="4134C24C" w:rsidR="00E96C16" w:rsidRDefault="00E96C16" w:rsidP="008C5FA7">
      <w:pPr>
        <w:rPr>
          <w:rFonts w:asciiTheme="majorBidi" w:hAnsiTheme="majorBidi" w:cstheme="majorBidi"/>
          <w:sz w:val="24"/>
          <w:szCs w:val="24"/>
        </w:rPr>
      </w:pPr>
      <w:r w:rsidRPr="008C5FA7">
        <w:rPr>
          <w:rFonts w:asciiTheme="majorBidi" w:hAnsiTheme="majorBidi" w:cstheme="majorBidi"/>
          <w:sz w:val="24"/>
          <w:szCs w:val="24"/>
        </w:rPr>
        <w:t xml:space="preserve">From my point of view, our project was successful because we worked well together as a team and communicated effectively. We faced some challenges, but by sharing our ideas and helping each other, we were able to overcome them and create a good final product. Our teacher's feedback was very positive, pointing out the strong parts of our project and giving us suggestions for improvement. This encouragement, along with our hard work, makes me feel confident that we introduced a final product that is well-designed online jewelry shop. I really enjoyed working on this project, and as the secretary, I was responsible for keeping track of our meetings and making sure everyone’s ideas were heard. This role helped me develop my organizational skills while contributing to our team's success. I </w:t>
      </w:r>
      <w:r w:rsidRPr="008C5FA7">
        <w:rPr>
          <w:rFonts w:asciiTheme="majorBidi" w:hAnsiTheme="majorBidi" w:cstheme="majorBidi"/>
          <w:sz w:val="24"/>
          <w:szCs w:val="24"/>
          <w:highlight w:val="yellow"/>
        </w:rPr>
        <w:t>discussed</w:t>
      </w:r>
      <w:r w:rsidRPr="008C5FA7">
        <w:rPr>
          <w:rFonts w:asciiTheme="majorBidi" w:hAnsiTheme="majorBidi" w:cstheme="majorBidi"/>
          <w:sz w:val="24"/>
          <w:szCs w:val="24"/>
        </w:rPr>
        <w:t xml:space="preserve"> user </w:t>
      </w:r>
      <w:r w:rsidR="008C5FA7">
        <w:rPr>
          <w:rFonts w:asciiTheme="majorBidi" w:hAnsiTheme="majorBidi" w:cstheme="majorBidi"/>
          <w:sz w:val="24"/>
          <w:szCs w:val="24"/>
        </w:rPr>
        <w:t xml:space="preserve">and system </w:t>
      </w:r>
      <w:r w:rsidR="008C5FA7" w:rsidRPr="008C5FA7">
        <w:rPr>
          <w:rFonts w:asciiTheme="majorBidi" w:hAnsiTheme="majorBidi" w:cstheme="majorBidi"/>
          <w:sz w:val="24"/>
          <w:szCs w:val="24"/>
        </w:rPr>
        <w:t>requirements</w:t>
      </w:r>
      <w:r w:rsidRPr="008C5FA7">
        <w:rPr>
          <w:rFonts w:asciiTheme="majorBidi" w:hAnsiTheme="majorBidi" w:cstheme="majorBidi"/>
          <w:sz w:val="24"/>
          <w:szCs w:val="24"/>
        </w:rPr>
        <w:t xml:space="preserve">, </w:t>
      </w:r>
      <w:r w:rsidR="008C5FA7" w:rsidRPr="008C5FA7">
        <w:rPr>
          <w:rFonts w:asciiTheme="majorBidi" w:hAnsiTheme="majorBidi" w:cstheme="majorBidi"/>
          <w:sz w:val="24"/>
          <w:szCs w:val="24"/>
        </w:rPr>
        <w:t xml:space="preserve">and I </w:t>
      </w:r>
      <w:r w:rsidR="008C5FA7" w:rsidRPr="008C5FA7">
        <w:rPr>
          <w:rFonts w:asciiTheme="majorBidi" w:hAnsiTheme="majorBidi" w:cstheme="majorBidi"/>
          <w:sz w:val="24"/>
          <w:szCs w:val="24"/>
          <w:highlight w:val="yellow"/>
        </w:rPr>
        <w:t xml:space="preserve">led </w:t>
      </w:r>
      <w:r w:rsidR="008C5FA7" w:rsidRPr="008C5FA7">
        <w:rPr>
          <w:rFonts w:asciiTheme="majorBidi" w:hAnsiTheme="majorBidi" w:cstheme="majorBidi"/>
          <w:sz w:val="24"/>
          <w:szCs w:val="24"/>
        </w:rPr>
        <w:t xml:space="preserve">the user and system requirements for the Feedback and recommendation system in Phase 2, </w:t>
      </w:r>
      <w:r w:rsidR="008C5FA7" w:rsidRPr="008C5FA7">
        <w:rPr>
          <w:rFonts w:asciiTheme="majorBidi" w:hAnsiTheme="majorBidi" w:cstheme="majorBidi"/>
          <w:sz w:val="24"/>
          <w:szCs w:val="24"/>
          <w:highlight w:val="yellow"/>
        </w:rPr>
        <w:t>discussed</w:t>
      </w:r>
      <w:r w:rsidR="008C5FA7">
        <w:rPr>
          <w:rFonts w:asciiTheme="majorBidi" w:hAnsiTheme="majorBidi" w:cstheme="majorBidi"/>
          <w:sz w:val="24"/>
          <w:szCs w:val="24"/>
        </w:rPr>
        <w:t xml:space="preserve"> </w:t>
      </w:r>
      <w:r w:rsidRPr="008C5FA7">
        <w:rPr>
          <w:rFonts w:asciiTheme="majorBidi" w:hAnsiTheme="majorBidi" w:cstheme="majorBidi"/>
          <w:sz w:val="24"/>
          <w:szCs w:val="24"/>
        </w:rPr>
        <w:t xml:space="preserve">effort and time estimation, </w:t>
      </w:r>
      <w:r w:rsidRPr="008C5FA7">
        <w:rPr>
          <w:rFonts w:asciiTheme="majorBidi" w:hAnsiTheme="majorBidi" w:cstheme="majorBidi"/>
          <w:sz w:val="24"/>
          <w:szCs w:val="24"/>
          <w:highlight w:val="yellow"/>
        </w:rPr>
        <w:t>led</w:t>
      </w:r>
      <w:r w:rsidRPr="008C5FA7">
        <w:rPr>
          <w:rFonts w:asciiTheme="majorBidi" w:hAnsiTheme="majorBidi" w:cstheme="majorBidi"/>
          <w:sz w:val="24"/>
          <w:szCs w:val="24"/>
        </w:rPr>
        <w:t xml:space="preserve"> use case diagram, </w:t>
      </w:r>
      <w:r w:rsidRPr="008C5FA7">
        <w:rPr>
          <w:rFonts w:asciiTheme="majorBidi" w:hAnsiTheme="majorBidi" w:cstheme="majorBidi"/>
          <w:sz w:val="24"/>
          <w:szCs w:val="24"/>
          <w:highlight w:val="yellow"/>
        </w:rPr>
        <w:t>reviewed</w:t>
      </w:r>
      <w:r w:rsidRPr="008C5FA7">
        <w:rPr>
          <w:rFonts w:asciiTheme="majorBidi" w:hAnsiTheme="majorBidi" w:cstheme="majorBidi"/>
          <w:sz w:val="24"/>
          <w:szCs w:val="24"/>
        </w:rPr>
        <w:t xml:space="preserve"> activity diagram, </w:t>
      </w:r>
      <w:r w:rsidRPr="008C5FA7">
        <w:rPr>
          <w:rFonts w:asciiTheme="majorBidi" w:hAnsiTheme="majorBidi" w:cstheme="majorBidi"/>
          <w:sz w:val="24"/>
          <w:szCs w:val="24"/>
          <w:highlight w:val="yellow"/>
        </w:rPr>
        <w:t>reviewed</w:t>
      </w:r>
      <w:r w:rsidR="008C5FA7" w:rsidRPr="008C5FA7">
        <w:rPr>
          <w:rFonts w:asciiTheme="majorBidi" w:hAnsiTheme="majorBidi" w:cstheme="majorBidi"/>
          <w:sz w:val="24"/>
          <w:szCs w:val="24"/>
        </w:rPr>
        <w:t xml:space="preserve"> Description of Design Goals, </w:t>
      </w:r>
      <w:r w:rsidR="008C5FA7">
        <w:rPr>
          <w:rFonts w:asciiTheme="majorBidi" w:hAnsiTheme="majorBidi" w:cstheme="majorBidi"/>
          <w:sz w:val="24"/>
          <w:szCs w:val="24"/>
        </w:rPr>
        <w:t xml:space="preserve">and </w:t>
      </w:r>
      <w:r w:rsidR="008C5FA7" w:rsidRPr="008C5FA7">
        <w:rPr>
          <w:rFonts w:asciiTheme="majorBidi" w:hAnsiTheme="majorBidi" w:cstheme="majorBidi"/>
          <w:sz w:val="24"/>
          <w:szCs w:val="24"/>
          <w:highlight w:val="yellow"/>
        </w:rPr>
        <w:t>discussion</w:t>
      </w:r>
      <w:r w:rsidR="008C5FA7" w:rsidRPr="008C5FA7">
        <w:rPr>
          <w:rFonts w:asciiTheme="majorBidi" w:hAnsiTheme="majorBidi" w:cstheme="majorBidi"/>
          <w:sz w:val="24"/>
          <w:szCs w:val="24"/>
        </w:rPr>
        <w:t xml:space="preserve"> of the component</w:t>
      </w:r>
      <w:r w:rsidR="008C5FA7">
        <w:rPr>
          <w:rFonts w:asciiTheme="majorBidi" w:hAnsiTheme="majorBidi" w:cstheme="majorBidi"/>
          <w:sz w:val="24"/>
          <w:szCs w:val="24"/>
        </w:rPr>
        <w:t xml:space="preserve"> </w:t>
      </w:r>
      <w:r w:rsidR="008C5FA7" w:rsidRPr="008C5FA7">
        <w:rPr>
          <w:rFonts w:asciiTheme="majorBidi" w:hAnsiTheme="majorBidi" w:cstheme="majorBidi"/>
          <w:sz w:val="24"/>
          <w:szCs w:val="24"/>
        </w:rPr>
        <w:t>diagram ,</w:t>
      </w:r>
      <w:r w:rsidR="008C5FA7">
        <w:rPr>
          <w:rFonts w:asciiTheme="majorBidi" w:hAnsiTheme="majorBidi" w:cstheme="majorBidi"/>
          <w:sz w:val="24"/>
          <w:szCs w:val="24"/>
        </w:rPr>
        <w:t xml:space="preserve"> </w:t>
      </w:r>
      <w:r w:rsidR="008C5FA7" w:rsidRPr="008C5FA7">
        <w:rPr>
          <w:rFonts w:asciiTheme="majorBidi" w:hAnsiTheme="majorBidi" w:cstheme="majorBidi"/>
          <w:sz w:val="24"/>
          <w:szCs w:val="24"/>
        </w:rPr>
        <w:t xml:space="preserve">architecture diagrams and deployment diagram, also </w:t>
      </w:r>
      <w:r w:rsidR="008C5FA7" w:rsidRPr="008C5FA7">
        <w:rPr>
          <w:rFonts w:asciiTheme="majorBidi" w:hAnsiTheme="majorBidi" w:cstheme="majorBidi"/>
          <w:sz w:val="24"/>
          <w:szCs w:val="24"/>
          <w:highlight w:val="yellow"/>
        </w:rPr>
        <w:t>led</w:t>
      </w:r>
      <w:r w:rsidR="008C5FA7" w:rsidRPr="008C5FA7">
        <w:rPr>
          <w:rFonts w:asciiTheme="majorBidi" w:hAnsiTheme="majorBidi" w:cstheme="majorBidi"/>
          <w:sz w:val="24"/>
          <w:szCs w:val="24"/>
        </w:rPr>
        <w:t xml:space="preserve"> my own scenario “user gives feedback” , including the use case description, </w:t>
      </w:r>
      <w:r w:rsidR="00CD7D4B" w:rsidRPr="00CD7D4B">
        <w:rPr>
          <w:rFonts w:asciiTheme="majorBidi" w:hAnsiTheme="majorBidi" w:cstheme="majorBidi"/>
          <w:sz w:val="24"/>
          <w:szCs w:val="24"/>
          <w:highlight w:val="yellow"/>
        </w:rPr>
        <w:t>reviewed</w:t>
      </w:r>
      <w:r w:rsidR="00CD7D4B">
        <w:rPr>
          <w:rFonts w:asciiTheme="majorBidi" w:hAnsiTheme="majorBidi" w:cstheme="majorBidi"/>
          <w:sz w:val="24"/>
          <w:szCs w:val="24"/>
        </w:rPr>
        <w:t xml:space="preserve"> </w:t>
      </w:r>
      <w:r w:rsidR="008C5FA7" w:rsidRPr="008C5FA7">
        <w:rPr>
          <w:rFonts w:asciiTheme="majorBidi" w:hAnsiTheme="majorBidi" w:cstheme="majorBidi"/>
          <w:sz w:val="24"/>
          <w:szCs w:val="24"/>
        </w:rPr>
        <w:t>the activity diagram,</w:t>
      </w:r>
      <w:r w:rsidR="00CD7D4B">
        <w:rPr>
          <w:rFonts w:asciiTheme="majorBidi" w:hAnsiTheme="majorBidi" w:cstheme="majorBidi"/>
          <w:sz w:val="24"/>
          <w:szCs w:val="24"/>
        </w:rPr>
        <w:t xml:space="preserve"> </w:t>
      </w:r>
      <w:r w:rsidR="00CD7D4B" w:rsidRPr="00CD7D4B">
        <w:rPr>
          <w:rFonts w:asciiTheme="majorBidi" w:hAnsiTheme="majorBidi" w:cstheme="majorBidi"/>
          <w:sz w:val="24"/>
          <w:szCs w:val="24"/>
          <w:highlight w:val="yellow"/>
        </w:rPr>
        <w:t>discussion</w:t>
      </w:r>
      <w:r w:rsidR="00CD7D4B">
        <w:rPr>
          <w:rFonts w:asciiTheme="majorBidi" w:hAnsiTheme="majorBidi" w:cstheme="majorBidi"/>
          <w:sz w:val="24"/>
          <w:szCs w:val="24"/>
        </w:rPr>
        <w:t xml:space="preserve"> of </w:t>
      </w:r>
      <w:r w:rsidR="00CD7D4B">
        <w:rPr>
          <w:rFonts w:ascii="Times New Roman" w:hAnsi="Times New Roman" w:cs="Times New Roman"/>
          <w:sz w:val="24"/>
          <w:szCs w:val="24"/>
        </w:rPr>
        <w:t>the system analysis class diagram, the detailed class model,</w:t>
      </w:r>
      <w:r w:rsidR="00CD7D4B">
        <w:rPr>
          <w:rFonts w:asciiTheme="majorBidi" w:hAnsiTheme="majorBidi" w:cstheme="majorBidi"/>
          <w:sz w:val="24"/>
          <w:szCs w:val="24"/>
        </w:rPr>
        <w:t xml:space="preserve"> </w:t>
      </w:r>
      <w:r w:rsidR="008C5FA7" w:rsidRPr="008C5FA7">
        <w:rPr>
          <w:rFonts w:asciiTheme="majorBidi" w:hAnsiTheme="majorBidi" w:cstheme="majorBidi"/>
          <w:sz w:val="24"/>
          <w:szCs w:val="24"/>
        </w:rPr>
        <w:t xml:space="preserve">and I </w:t>
      </w:r>
      <w:r w:rsidR="008C5FA7" w:rsidRPr="008C5FA7">
        <w:rPr>
          <w:rFonts w:asciiTheme="majorBidi" w:hAnsiTheme="majorBidi" w:cstheme="majorBidi"/>
          <w:sz w:val="24"/>
          <w:szCs w:val="24"/>
          <w:highlight w:val="yellow"/>
        </w:rPr>
        <w:t xml:space="preserve">led </w:t>
      </w:r>
      <w:r w:rsidR="008C5FA7" w:rsidRPr="008C5FA7">
        <w:rPr>
          <w:rFonts w:asciiTheme="majorBidi" w:hAnsiTheme="majorBidi" w:cstheme="majorBidi"/>
          <w:sz w:val="24"/>
          <w:szCs w:val="24"/>
        </w:rPr>
        <w:t>the user and system requirements for the Feedback and recommendation system in Phase 2</w:t>
      </w:r>
      <w:r w:rsidR="00E128E5">
        <w:rPr>
          <w:rFonts w:asciiTheme="majorBidi" w:hAnsiTheme="majorBidi" w:cstheme="majorBidi"/>
          <w:sz w:val="24"/>
          <w:szCs w:val="24"/>
        </w:rPr>
        <w:t xml:space="preserve">, also </w:t>
      </w:r>
      <w:r w:rsidR="00E128E5" w:rsidRPr="006508D7">
        <w:rPr>
          <w:rFonts w:asciiTheme="majorBidi" w:hAnsiTheme="majorBidi" w:cstheme="majorBidi"/>
          <w:sz w:val="24"/>
          <w:szCs w:val="24"/>
        </w:rPr>
        <w:t xml:space="preserve">I </w:t>
      </w:r>
      <w:r w:rsidR="00E128E5" w:rsidRPr="00E128E5">
        <w:rPr>
          <w:rFonts w:asciiTheme="majorBidi" w:hAnsiTheme="majorBidi" w:cstheme="majorBidi"/>
          <w:sz w:val="24"/>
          <w:szCs w:val="24"/>
          <w:highlight w:val="yellow"/>
        </w:rPr>
        <w:t>led</w:t>
      </w:r>
      <w:r w:rsidR="00E128E5" w:rsidRPr="006508D7">
        <w:rPr>
          <w:rFonts w:asciiTheme="majorBidi" w:hAnsiTheme="majorBidi" w:cstheme="majorBidi"/>
          <w:sz w:val="24"/>
          <w:szCs w:val="24"/>
        </w:rPr>
        <w:t xml:space="preserve"> the final presentation of the project</w:t>
      </w:r>
      <w:r w:rsidR="00E128E5">
        <w:rPr>
          <w:rFonts w:asciiTheme="majorBidi" w:hAnsiTheme="majorBidi" w:cstheme="majorBidi"/>
          <w:sz w:val="24"/>
          <w:szCs w:val="24"/>
        </w:rPr>
        <w:t xml:space="preserve"> and also </w:t>
      </w:r>
      <w:r w:rsidR="00E128E5" w:rsidRPr="00E128E5">
        <w:rPr>
          <w:rFonts w:asciiTheme="majorBidi" w:hAnsiTheme="majorBidi" w:cstheme="majorBidi"/>
          <w:sz w:val="24"/>
          <w:szCs w:val="24"/>
          <w:highlight w:val="yellow"/>
        </w:rPr>
        <w:t>contributed</w:t>
      </w:r>
      <w:r w:rsidR="00E128E5">
        <w:rPr>
          <w:rFonts w:asciiTheme="majorBidi" w:hAnsiTheme="majorBidi" w:cstheme="majorBidi"/>
          <w:sz w:val="24"/>
          <w:szCs w:val="24"/>
        </w:rPr>
        <w:t xml:space="preserve"> in the website demo </w:t>
      </w:r>
      <w:r w:rsidR="00E128E5" w:rsidRPr="006508D7">
        <w:rPr>
          <w:rFonts w:asciiTheme="majorBidi" w:hAnsiTheme="majorBidi" w:cstheme="majorBidi"/>
          <w:sz w:val="24"/>
          <w:szCs w:val="24"/>
        </w:rPr>
        <w:t>[https://layanbuirat.github.io/JewelleryShop/]</w:t>
      </w:r>
      <w:r w:rsidR="00E128E5">
        <w:rPr>
          <w:rFonts w:asciiTheme="majorBidi" w:hAnsiTheme="majorBidi" w:cstheme="majorBidi"/>
          <w:sz w:val="24"/>
          <w:szCs w:val="24"/>
        </w:rPr>
        <w:t>.</w:t>
      </w:r>
    </w:p>
    <w:p w14:paraId="3025134E" w14:textId="6EB3F301" w:rsidR="006508D7" w:rsidRPr="006508D7" w:rsidRDefault="006508D7" w:rsidP="006508D7">
      <w:pPr>
        <w:rPr>
          <w:rFonts w:asciiTheme="majorBidi" w:hAnsiTheme="majorBidi" w:cstheme="majorBidi"/>
          <w:b/>
          <w:bCs/>
          <w:sz w:val="24"/>
          <w:szCs w:val="24"/>
        </w:rPr>
      </w:pPr>
      <w:r w:rsidRPr="006508D7">
        <w:rPr>
          <w:rFonts w:asciiTheme="majorBidi" w:hAnsiTheme="majorBidi" w:cstheme="majorBidi"/>
          <w:b/>
          <w:bCs/>
          <w:sz w:val="24"/>
          <w:szCs w:val="24"/>
        </w:rPr>
        <w:t>Leyan Buirat (1211439) - Manager:</w:t>
      </w:r>
    </w:p>
    <w:p w14:paraId="3EA221BD" w14:textId="087E50CC" w:rsidR="006508D7" w:rsidRPr="006508D7" w:rsidRDefault="006508D7" w:rsidP="006508D7">
      <w:pPr>
        <w:rPr>
          <w:rFonts w:asciiTheme="majorBidi" w:hAnsiTheme="majorBidi" w:cstheme="majorBidi"/>
          <w:sz w:val="24"/>
          <w:szCs w:val="24"/>
        </w:rPr>
      </w:pPr>
      <w:r w:rsidRPr="006508D7">
        <w:rPr>
          <w:rFonts w:asciiTheme="majorBidi" w:hAnsiTheme="majorBidi" w:cstheme="majorBidi"/>
          <w:sz w:val="24"/>
          <w:szCs w:val="24"/>
        </w:rPr>
        <w:t xml:space="preserve"> As the project manager, I was responsible for coordinating the team, ensuring deadlines were met, and facilitating communication between team members and the instructor. I also contributed to the design and implementation of the "Display Discounts and Sales Items" feature, ensuring it met user requirements. Additionally, I led the final presentation of the project, showcasing our work and highlighting the key features and achievements of the online jewelry shop. My role involved overseeing the overall progress, ensuring alignment with project goals, and presenting our efforts effectively to stakeholders. </w:t>
      </w:r>
    </w:p>
    <w:p w14:paraId="1234FCF9" w14:textId="4DF813E0" w:rsidR="006508D7" w:rsidRPr="006508D7" w:rsidRDefault="006508D7" w:rsidP="002C6803">
      <w:pPr>
        <w:rPr>
          <w:rFonts w:asciiTheme="majorBidi" w:hAnsiTheme="majorBidi" w:cstheme="majorBidi"/>
          <w:sz w:val="24"/>
          <w:szCs w:val="24"/>
        </w:rPr>
      </w:pPr>
      <w:r w:rsidRPr="006508D7">
        <w:rPr>
          <w:rFonts w:asciiTheme="majorBidi" w:hAnsiTheme="majorBidi" w:cstheme="majorBidi"/>
          <w:sz w:val="24"/>
          <w:szCs w:val="24"/>
        </w:rPr>
        <w:t>In this project,</w:t>
      </w:r>
      <w:r w:rsidR="002C6803">
        <w:rPr>
          <w:rFonts w:asciiTheme="majorBidi" w:hAnsiTheme="majorBidi" w:cstheme="majorBidi"/>
          <w:sz w:val="24"/>
          <w:szCs w:val="24"/>
        </w:rPr>
        <w:t xml:space="preserve"> </w:t>
      </w:r>
      <w:proofErr w:type="gramStart"/>
      <w:r w:rsidR="002C6803" w:rsidRPr="002C6803">
        <w:rPr>
          <w:rFonts w:asciiTheme="majorBidi" w:hAnsiTheme="majorBidi" w:cstheme="majorBidi"/>
          <w:sz w:val="24"/>
          <w:szCs w:val="24"/>
        </w:rPr>
        <w:t>In</w:t>
      </w:r>
      <w:proofErr w:type="gramEnd"/>
      <w:r w:rsidR="002C6803" w:rsidRPr="002C6803">
        <w:rPr>
          <w:rFonts w:asciiTheme="majorBidi" w:hAnsiTheme="majorBidi" w:cstheme="majorBidi"/>
          <w:sz w:val="24"/>
          <w:szCs w:val="24"/>
        </w:rPr>
        <w:t xml:space="preserve"> this project, I played a key role in several critical tasks. I led the ACTORS analysis and their description (2.5), I also participated in the Effort/Time estimation calculation (2.4), where I contributed to discussions alongside Rana. For the USE-CASE diagram (2.6), I was involved in </w:t>
      </w:r>
      <w:proofErr w:type="gramStart"/>
      <w:r w:rsidR="002C6803" w:rsidRPr="002C6803">
        <w:rPr>
          <w:rFonts w:asciiTheme="majorBidi" w:hAnsiTheme="majorBidi" w:cstheme="majorBidi"/>
          <w:sz w:val="24"/>
          <w:szCs w:val="24"/>
        </w:rPr>
        <w:t>discussions .</w:t>
      </w:r>
      <w:proofErr w:type="gramEnd"/>
      <w:r w:rsidR="002C6803" w:rsidRPr="002C6803">
        <w:rPr>
          <w:rFonts w:asciiTheme="majorBidi" w:hAnsiTheme="majorBidi" w:cstheme="majorBidi"/>
          <w:sz w:val="24"/>
          <w:szCs w:val="24"/>
        </w:rPr>
        <w:t xml:space="preserve"> In the class diagrams (3.1), I reviewed the </w:t>
      </w:r>
      <w:proofErr w:type="gramStart"/>
      <w:r w:rsidR="002C6803" w:rsidRPr="002C6803">
        <w:rPr>
          <w:rFonts w:asciiTheme="majorBidi" w:hAnsiTheme="majorBidi" w:cstheme="majorBidi"/>
          <w:sz w:val="24"/>
          <w:szCs w:val="24"/>
        </w:rPr>
        <w:t>work .</w:t>
      </w:r>
      <w:proofErr w:type="gramEnd"/>
      <w:r w:rsidR="002C6803" w:rsidRPr="002C6803">
        <w:rPr>
          <w:rFonts w:asciiTheme="majorBidi" w:hAnsiTheme="majorBidi" w:cstheme="majorBidi"/>
          <w:sz w:val="24"/>
          <w:szCs w:val="24"/>
        </w:rPr>
        <w:t xml:space="preserve"> Additionally, I contributed to the Description of Design Goals (4.1), reviewing the work. For the Component Diagram (4.2), I reviewed the work this final phase 4 all group draw all diagrams together. Finally, I was actively involved in the Overall architecture diagram (4.3), participating in discussion Overall architecture diagram. My contributions ensured the project's technical and design aspects were well-coordinated and aligned with the team's goals</w:t>
      </w:r>
      <w:r w:rsidR="00E128E5">
        <w:rPr>
          <w:rFonts w:asciiTheme="majorBidi" w:hAnsiTheme="majorBidi" w:cstheme="majorBidi"/>
          <w:sz w:val="24"/>
          <w:szCs w:val="24"/>
        </w:rPr>
        <w:t>.</w:t>
      </w:r>
    </w:p>
    <w:p w14:paraId="4B7B4950" w14:textId="479E787A" w:rsidR="006508D7" w:rsidRPr="008C5FA7" w:rsidRDefault="006508D7" w:rsidP="006508D7">
      <w:pPr>
        <w:rPr>
          <w:rFonts w:asciiTheme="majorBidi" w:hAnsiTheme="majorBidi" w:cstheme="majorBidi"/>
          <w:sz w:val="24"/>
          <w:szCs w:val="24"/>
        </w:rPr>
      </w:pPr>
      <w:r w:rsidRPr="006508D7">
        <w:rPr>
          <w:rFonts w:asciiTheme="majorBidi" w:hAnsiTheme="majorBidi" w:cstheme="majorBidi"/>
          <w:sz w:val="24"/>
          <w:szCs w:val="24"/>
        </w:rPr>
        <w:t>As one of the creative leaders of the website design, I collaborated to create an engaging and visually appealing online jewelry shop. Our efforts resulted in a user-friendly and aesthetically pleasing website that reflects the elegance and luxury of the jewelry being offered. The website, hosted at [https://layanbuirat.github.io/JewelleryShop/], showcases our dedication to delivering a high-quality product that meets user needs and expectations.</w:t>
      </w:r>
    </w:p>
    <w:p w14:paraId="6334C005" w14:textId="79C069DC" w:rsidR="005F755B" w:rsidRPr="00E96C16" w:rsidRDefault="005F755B" w:rsidP="00E96C16">
      <w:pPr>
        <w:rPr>
          <w:rFonts w:ascii="Times New Roman" w:hAnsi="Times New Roman" w:cs="Times New Roman"/>
          <w:color w:val="0070C0"/>
          <w:sz w:val="24"/>
          <w:szCs w:val="24"/>
        </w:rPr>
      </w:pPr>
    </w:p>
    <w:p w14:paraId="79B75F6C" w14:textId="77777777" w:rsidR="005F755B" w:rsidRDefault="005F755B">
      <w:pPr>
        <w:jc w:val="center"/>
        <w:rPr>
          <w:rFonts w:ascii="Times New Roman" w:hAnsi="Times New Roman" w:cs="Times New Roman"/>
          <w:b/>
          <w:bCs/>
          <w:color w:val="0070C0"/>
          <w:sz w:val="18"/>
          <w:szCs w:val="18"/>
        </w:rPr>
      </w:pPr>
    </w:p>
    <w:p w14:paraId="0AD4A9C0" w14:textId="5B6A52EB" w:rsidR="005F755B" w:rsidRDefault="005F755B">
      <w:pPr>
        <w:jc w:val="center"/>
        <w:rPr>
          <w:rFonts w:ascii="Times New Roman" w:hAnsi="Times New Roman" w:cs="Times New Roman"/>
          <w:b/>
          <w:bCs/>
          <w:color w:val="0070C0"/>
          <w:sz w:val="18"/>
          <w:szCs w:val="18"/>
        </w:rPr>
      </w:pPr>
    </w:p>
    <w:p w14:paraId="18FBF8A9" w14:textId="157F2578" w:rsidR="003A5090" w:rsidRDefault="003A5090">
      <w:pPr>
        <w:jc w:val="center"/>
        <w:rPr>
          <w:rFonts w:ascii="Times New Roman" w:hAnsi="Times New Roman" w:cs="Times New Roman"/>
          <w:b/>
          <w:bCs/>
          <w:color w:val="0070C0"/>
          <w:sz w:val="18"/>
          <w:szCs w:val="18"/>
        </w:rPr>
      </w:pPr>
    </w:p>
    <w:p w14:paraId="49CD174D" w14:textId="5C03D357" w:rsidR="003A5090" w:rsidRDefault="003A5090">
      <w:pPr>
        <w:jc w:val="center"/>
        <w:rPr>
          <w:rFonts w:ascii="Times New Roman" w:hAnsi="Times New Roman" w:cs="Times New Roman"/>
          <w:b/>
          <w:bCs/>
          <w:color w:val="0070C0"/>
          <w:sz w:val="18"/>
          <w:szCs w:val="18"/>
        </w:rPr>
      </w:pPr>
    </w:p>
    <w:p w14:paraId="19CF9FCD" w14:textId="4D32443A" w:rsidR="003A5090" w:rsidRDefault="003A5090">
      <w:pPr>
        <w:jc w:val="center"/>
        <w:rPr>
          <w:rFonts w:ascii="Times New Roman" w:hAnsi="Times New Roman" w:cs="Times New Roman"/>
          <w:b/>
          <w:bCs/>
          <w:color w:val="0070C0"/>
          <w:sz w:val="18"/>
          <w:szCs w:val="18"/>
        </w:rPr>
      </w:pPr>
    </w:p>
    <w:p w14:paraId="1C704D39" w14:textId="1B4F499E" w:rsidR="003A5090" w:rsidRDefault="003A5090">
      <w:pPr>
        <w:jc w:val="center"/>
        <w:rPr>
          <w:rFonts w:ascii="Times New Roman" w:hAnsi="Times New Roman" w:cs="Times New Roman"/>
          <w:b/>
          <w:bCs/>
          <w:color w:val="0070C0"/>
          <w:sz w:val="18"/>
          <w:szCs w:val="18"/>
        </w:rPr>
      </w:pPr>
    </w:p>
    <w:p w14:paraId="4BC7F7EE" w14:textId="517F54E1" w:rsidR="003A5090" w:rsidRDefault="003A5090">
      <w:pPr>
        <w:jc w:val="center"/>
        <w:rPr>
          <w:rFonts w:ascii="Times New Roman" w:hAnsi="Times New Roman" w:cs="Times New Roman"/>
          <w:b/>
          <w:bCs/>
          <w:color w:val="0070C0"/>
          <w:sz w:val="18"/>
          <w:szCs w:val="18"/>
        </w:rPr>
      </w:pPr>
    </w:p>
    <w:p w14:paraId="1CE81967" w14:textId="0F2339D8" w:rsidR="003A5090" w:rsidRDefault="003A5090">
      <w:pPr>
        <w:jc w:val="center"/>
        <w:rPr>
          <w:rFonts w:ascii="Times New Roman" w:hAnsi="Times New Roman" w:cs="Times New Roman"/>
          <w:b/>
          <w:bCs/>
          <w:color w:val="0070C0"/>
          <w:sz w:val="18"/>
          <w:szCs w:val="18"/>
        </w:rPr>
      </w:pPr>
    </w:p>
    <w:p w14:paraId="556EDA80" w14:textId="18C141D6" w:rsidR="003A5090" w:rsidRDefault="003A5090">
      <w:pPr>
        <w:jc w:val="center"/>
        <w:rPr>
          <w:rFonts w:ascii="Times New Roman" w:hAnsi="Times New Roman" w:cs="Times New Roman"/>
          <w:b/>
          <w:bCs/>
          <w:color w:val="0070C0"/>
          <w:sz w:val="18"/>
          <w:szCs w:val="18"/>
        </w:rPr>
      </w:pPr>
    </w:p>
    <w:p w14:paraId="49076058" w14:textId="3B07F340" w:rsidR="003A5090" w:rsidRDefault="003A5090">
      <w:pPr>
        <w:jc w:val="center"/>
        <w:rPr>
          <w:rFonts w:ascii="Times New Roman" w:hAnsi="Times New Roman" w:cs="Times New Roman"/>
          <w:b/>
          <w:bCs/>
          <w:color w:val="0070C0"/>
          <w:sz w:val="18"/>
          <w:szCs w:val="18"/>
        </w:rPr>
      </w:pPr>
    </w:p>
    <w:p w14:paraId="3B0BAB94" w14:textId="49C211A0" w:rsidR="003A5090" w:rsidRDefault="003A5090">
      <w:pPr>
        <w:jc w:val="center"/>
        <w:rPr>
          <w:rFonts w:ascii="Times New Roman" w:hAnsi="Times New Roman" w:cs="Times New Roman"/>
          <w:b/>
          <w:bCs/>
          <w:color w:val="0070C0"/>
          <w:sz w:val="18"/>
          <w:szCs w:val="18"/>
        </w:rPr>
      </w:pPr>
    </w:p>
    <w:p w14:paraId="352AFE31" w14:textId="4D667A30" w:rsidR="003A5090" w:rsidRDefault="003A5090">
      <w:pPr>
        <w:jc w:val="center"/>
        <w:rPr>
          <w:rFonts w:ascii="Times New Roman" w:hAnsi="Times New Roman" w:cs="Times New Roman"/>
          <w:b/>
          <w:bCs/>
          <w:color w:val="0070C0"/>
          <w:sz w:val="18"/>
          <w:szCs w:val="18"/>
        </w:rPr>
      </w:pPr>
    </w:p>
    <w:p w14:paraId="6F6A5BDA" w14:textId="77777777" w:rsidR="003A5090" w:rsidRDefault="003A5090">
      <w:pPr>
        <w:jc w:val="center"/>
        <w:rPr>
          <w:rFonts w:ascii="Times New Roman" w:hAnsi="Times New Roman" w:cs="Times New Roman"/>
          <w:b/>
          <w:bCs/>
          <w:color w:val="0070C0"/>
          <w:sz w:val="18"/>
          <w:szCs w:val="18"/>
        </w:rPr>
      </w:pPr>
    </w:p>
    <w:p w14:paraId="1B80D370" w14:textId="77777777" w:rsidR="005F755B" w:rsidRDefault="005F755B">
      <w:pPr>
        <w:jc w:val="center"/>
        <w:rPr>
          <w:rFonts w:ascii="Times New Roman" w:hAnsi="Times New Roman" w:cs="Times New Roman"/>
          <w:b/>
          <w:bCs/>
          <w:color w:val="0070C0"/>
          <w:sz w:val="18"/>
          <w:szCs w:val="18"/>
        </w:rPr>
      </w:pPr>
    </w:p>
    <w:p w14:paraId="383C3B5E" w14:textId="77777777" w:rsidR="005F755B" w:rsidRDefault="005F755B">
      <w:pPr>
        <w:jc w:val="center"/>
        <w:rPr>
          <w:rFonts w:ascii="Times New Roman" w:hAnsi="Times New Roman" w:cs="Times New Roman"/>
          <w:b/>
          <w:bCs/>
          <w:color w:val="0070C0"/>
          <w:sz w:val="18"/>
          <w:szCs w:val="18"/>
        </w:rPr>
      </w:pPr>
    </w:p>
    <w:p w14:paraId="79BE4A27" w14:textId="77777777" w:rsidR="005F755B" w:rsidRDefault="005F755B">
      <w:pPr>
        <w:jc w:val="center"/>
        <w:rPr>
          <w:rFonts w:ascii="Times New Roman" w:hAnsi="Times New Roman" w:cs="Times New Roman"/>
          <w:b/>
          <w:bCs/>
          <w:color w:val="0070C0"/>
          <w:sz w:val="18"/>
          <w:szCs w:val="18"/>
        </w:rPr>
      </w:pPr>
    </w:p>
    <w:p w14:paraId="142FC58A" w14:textId="77777777" w:rsidR="005F755B" w:rsidRDefault="005F755B">
      <w:pPr>
        <w:jc w:val="center"/>
        <w:rPr>
          <w:rFonts w:ascii="Times New Roman" w:hAnsi="Times New Roman" w:cs="Times New Roman"/>
          <w:b/>
          <w:bCs/>
          <w:color w:val="0070C0"/>
          <w:sz w:val="18"/>
          <w:szCs w:val="18"/>
        </w:rPr>
      </w:pPr>
    </w:p>
    <w:p w14:paraId="07B9ECEB" w14:textId="77777777" w:rsidR="005F755B" w:rsidRDefault="006724AA">
      <w:pPr>
        <w:jc w:val="center"/>
        <w:rPr>
          <w:rFonts w:ascii="Times New Roman" w:hAnsi="Times New Roman" w:cs="Times New Roman"/>
          <w:b/>
          <w:bCs/>
          <w:color w:val="0070C0"/>
          <w:sz w:val="144"/>
          <w:szCs w:val="144"/>
        </w:rPr>
      </w:pPr>
      <w:r>
        <w:rPr>
          <w:rFonts w:ascii="Times New Roman" w:hAnsi="Times New Roman" w:cs="Times New Roman"/>
          <w:b/>
          <w:bCs/>
          <w:color w:val="0070C0"/>
          <w:sz w:val="144"/>
          <w:szCs w:val="144"/>
        </w:rPr>
        <w:t xml:space="preserve">Chapter 2: Requirement Elicitation, </w:t>
      </w:r>
      <w:r>
        <w:rPr>
          <w:rFonts w:ascii="Times New Roman" w:hAnsi="Times New Roman" w:cs="Times New Roman"/>
          <w:b/>
          <w:bCs/>
          <w:color w:val="0070C0"/>
          <w:sz w:val="144"/>
          <w:szCs w:val="144"/>
        </w:rPr>
        <w:lastRenderedPageBreak/>
        <w:t>Analysis and Modelling</w:t>
      </w:r>
    </w:p>
    <w:p w14:paraId="02C2A62D" w14:textId="77777777" w:rsidR="005F755B" w:rsidRDefault="005F755B">
      <w:pPr>
        <w:jc w:val="center"/>
        <w:rPr>
          <w:rFonts w:ascii="Times New Roman" w:hAnsi="Times New Roman" w:cs="Times New Roman"/>
          <w:b/>
          <w:bCs/>
          <w:sz w:val="18"/>
          <w:szCs w:val="18"/>
        </w:rPr>
      </w:pPr>
    </w:p>
    <w:p w14:paraId="006DC5AC" w14:textId="77777777" w:rsidR="005F755B" w:rsidRDefault="005F755B">
      <w:pPr>
        <w:jc w:val="center"/>
        <w:rPr>
          <w:rFonts w:ascii="Times New Roman" w:hAnsi="Times New Roman" w:cs="Times New Roman"/>
          <w:b/>
          <w:bCs/>
          <w:sz w:val="18"/>
          <w:szCs w:val="18"/>
        </w:rPr>
      </w:pPr>
    </w:p>
    <w:p w14:paraId="0E45093E" w14:textId="77777777" w:rsidR="005F755B" w:rsidRDefault="005F755B">
      <w:pPr>
        <w:jc w:val="center"/>
        <w:rPr>
          <w:rFonts w:ascii="Times New Roman" w:hAnsi="Times New Roman" w:cs="Times New Roman"/>
          <w:b/>
          <w:bCs/>
          <w:sz w:val="18"/>
          <w:szCs w:val="18"/>
        </w:rPr>
      </w:pPr>
    </w:p>
    <w:p w14:paraId="09804B04" w14:textId="77777777" w:rsidR="005F755B" w:rsidRDefault="005F755B">
      <w:pPr>
        <w:jc w:val="center"/>
        <w:rPr>
          <w:rFonts w:ascii="Times New Roman" w:hAnsi="Times New Roman" w:cs="Times New Roman"/>
          <w:b/>
          <w:bCs/>
          <w:sz w:val="18"/>
          <w:szCs w:val="18"/>
        </w:rPr>
      </w:pPr>
    </w:p>
    <w:p w14:paraId="19CA8159" w14:textId="77777777" w:rsidR="005F755B" w:rsidRDefault="005F755B">
      <w:pPr>
        <w:jc w:val="center"/>
        <w:rPr>
          <w:rFonts w:ascii="Times New Roman" w:hAnsi="Times New Roman" w:cs="Times New Roman"/>
          <w:b/>
          <w:bCs/>
          <w:sz w:val="18"/>
          <w:szCs w:val="18"/>
        </w:rPr>
      </w:pPr>
    </w:p>
    <w:p w14:paraId="08D0F567" w14:textId="77777777" w:rsidR="005F755B" w:rsidRDefault="005F755B">
      <w:pPr>
        <w:jc w:val="center"/>
        <w:rPr>
          <w:rFonts w:ascii="Times New Roman" w:hAnsi="Times New Roman" w:cs="Times New Roman"/>
          <w:b/>
          <w:bCs/>
          <w:sz w:val="18"/>
          <w:szCs w:val="18"/>
        </w:rPr>
      </w:pPr>
    </w:p>
    <w:p w14:paraId="536333AF" w14:textId="77777777" w:rsidR="005F755B" w:rsidRDefault="005F755B">
      <w:pPr>
        <w:jc w:val="center"/>
        <w:rPr>
          <w:rFonts w:ascii="Times New Roman" w:hAnsi="Times New Roman" w:cs="Times New Roman"/>
          <w:b/>
          <w:bCs/>
          <w:sz w:val="18"/>
          <w:szCs w:val="18"/>
        </w:rPr>
      </w:pPr>
    </w:p>
    <w:p w14:paraId="1FC2A69C" w14:textId="77777777" w:rsidR="005F755B" w:rsidRDefault="005F755B">
      <w:pPr>
        <w:jc w:val="center"/>
        <w:rPr>
          <w:rFonts w:ascii="Times New Roman" w:hAnsi="Times New Roman" w:cs="Times New Roman"/>
          <w:b/>
          <w:bCs/>
          <w:sz w:val="18"/>
          <w:szCs w:val="18"/>
        </w:rPr>
      </w:pPr>
    </w:p>
    <w:p w14:paraId="097E7927" w14:textId="77777777" w:rsidR="005F755B" w:rsidRDefault="005F755B">
      <w:pPr>
        <w:jc w:val="center"/>
        <w:rPr>
          <w:rFonts w:ascii="Times New Roman" w:hAnsi="Times New Roman" w:cs="Times New Roman"/>
          <w:b/>
          <w:bCs/>
          <w:sz w:val="18"/>
          <w:szCs w:val="18"/>
        </w:rPr>
      </w:pPr>
    </w:p>
    <w:p w14:paraId="53FA95C6" w14:textId="77777777" w:rsidR="005F755B" w:rsidRDefault="005F755B">
      <w:pPr>
        <w:rPr>
          <w:rFonts w:ascii="Times New Roman" w:hAnsi="Times New Roman" w:cs="Times New Roman"/>
          <w:b/>
          <w:bCs/>
          <w:sz w:val="18"/>
          <w:szCs w:val="18"/>
        </w:rPr>
      </w:pPr>
    </w:p>
    <w:p w14:paraId="4F50A725" w14:textId="77777777" w:rsidR="005F755B" w:rsidRDefault="006724AA">
      <w:pPr>
        <w:rPr>
          <w:rFonts w:ascii="Times New Roman" w:hAnsi="Times New Roman" w:cs="Times New Roman"/>
          <w:b/>
          <w:bCs/>
          <w:color w:val="FF0000"/>
        </w:rPr>
      </w:pPr>
      <w:r>
        <w:rPr>
          <w:rFonts w:ascii="Times New Roman" w:hAnsi="Times New Roman" w:cs="Times New Roman"/>
          <w:b/>
          <w:bCs/>
          <w:color w:val="FF0000"/>
        </w:rPr>
        <w:t>2.1.     Requirement statement/Business description.</w:t>
      </w:r>
    </w:p>
    <w:p w14:paraId="64290497" w14:textId="77777777" w:rsidR="005F755B" w:rsidRDefault="006724AA">
      <w:pPr>
        <w:pStyle w:val="Heading1"/>
        <w:rPr>
          <w:rFonts w:ascii="Times New Roman" w:hAnsi="Times New Roman" w:cs="Times New Roman"/>
          <w:b/>
          <w:bCs/>
          <w:sz w:val="28"/>
          <w:szCs w:val="28"/>
        </w:rPr>
      </w:pPr>
      <w:r>
        <w:rPr>
          <w:rFonts w:ascii="Times New Roman" w:hAnsi="Times New Roman" w:cs="Times New Roman"/>
          <w:b/>
          <w:bCs/>
          <w:sz w:val="28"/>
          <w:szCs w:val="28"/>
        </w:rPr>
        <w:t>2.2. USER and SYSTEM requirements.</w:t>
      </w:r>
    </w:p>
    <w:p w14:paraId="14A20002" w14:textId="77777777" w:rsidR="005F755B" w:rsidRDefault="006724AA">
      <w:pPr>
        <w:pStyle w:val="Heading1"/>
        <w:rPr>
          <w:rFonts w:ascii="Times New Roman" w:hAnsi="Times New Roman" w:cs="Times New Roman"/>
          <w:b/>
          <w:bCs/>
        </w:rPr>
      </w:pPr>
      <w:r>
        <w:rPr>
          <w:rFonts w:ascii="Times New Roman" w:hAnsi="Times New Roman" w:cs="Times New Roman"/>
          <w:b/>
          <w:bCs/>
          <w:sz w:val="28"/>
          <w:szCs w:val="28"/>
        </w:rPr>
        <w:t>USER REQUIREMENTS:</w:t>
      </w:r>
    </w:p>
    <w:p w14:paraId="25E6F677" w14:textId="281773F2" w:rsidR="005F755B" w:rsidRDefault="006724AA">
      <w:pPr>
        <w:rPr>
          <w:rFonts w:ascii="Times New Roman" w:hAnsi="Times New Roman" w:cs="Times New Roman"/>
        </w:rPr>
      </w:pPr>
      <w:r>
        <w:rPr>
          <w:rFonts w:ascii="Times New Roman" w:hAnsi="Times New Roman" w:cs="Times New Roman"/>
        </w:rPr>
        <w:t xml:space="preserve"> (Lead: Rahaf, Reviewing: Jenin &amp; Sireen, </w:t>
      </w:r>
      <w:proofErr w:type="spellStart"/>
      <w:r w:rsidR="003A5090">
        <w:rPr>
          <w:rFonts w:ascii="Times New Roman" w:hAnsi="Times New Roman" w:cs="Times New Roman"/>
        </w:rPr>
        <w:t>q</w:t>
      </w:r>
      <w:r>
        <w:rPr>
          <w:rFonts w:ascii="Times New Roman" w:hAnsi="Times New Roman" w:cs="Times New Roman"/>
        </w:rPr>
        <w:t>Discussion</w:t>
      </w:r>
      <w:proofErr w:type="spellEnd"/>
      <w:r>
        <w:rPr>
          <w:rFonts w:ascii="Times New Roman" w:hAnsi="Times New Roman" w:cs="Times New Roman"/>
        </w:rPr>
        <w:t xml:space="preserve">: Layan &amp; Rana). </w:t>
      </w:r>
    </w:p>
    <w:p w14:paraId="2889ED60" w14:textId="77777777" w:rsidR="005F755B" w:rsidRDefault="006724AA">
      <w:pPr>
        <w:rPr>
          <w:rFonts w:ascii="Times New Roman" w:hAnsi="Times New Roman" w:cs="Times New Roman"/>
        </w:rPr>
      </w:pPr>
      <w:r>
        <w:rPr>
          <w:rFonts w:ascii="Times New Roman" w:hAnsi="Times New Roman" w:cs="Times New Roman"/>
          <w:b/>
          <w:bCs/>
        </w:rPr>
        <w:t>UR1.0:</w:t>
      </w:r>
      <w:r>
        <w:rPr>
          <w:rFonts w:ascii="Times New Roman" w:hAnsi="Times New Roman" w:cs="Times New Roman"/>
        </w:rPr>
        <w:t xml:space="preserve"> The users shall be able to sign up to a jewelry online shop.</w:t>
      </w:r>
    </w:p>
    <w:p w14:paraId="4E6453EA" w14:textId="77777777" w:rsidR="005F755B" w:rsidRDefault="006724AA">
      <w:pPr>
        <w:rPr>
          <w:rFonts w:ascii="Times New Roman" w:hAnsi="Times New Roman" w:cs="Times New Roman"/>
        </w:rPr>
      </w:pPr>
      <w:r>
        <w:rPr>
          <w:rFonts w:ascii="Times New Roman" w:hAnsi="Times New Roman" w:cs="Times New Roman"/>
          <w:b/>
          <w:bCs/>
        </w:rPr>
        <w:t>UR3.0:</w:t>
      </w:r>
      <w:r>
        <w:rPr>
          <w:rFonts w:ascii="Times New Roman" w:hAnsi="Times New Roman" w:cs="Times New Roman"/>
        </w:rPr>
        <w:t xml:space="preserve"> The system shall feature a search methodology, enabling users to search for types of jewelry, including rings, necklaces, and bracelets, earrings. </w:t>
      </w:r>
    </w:p>
    <w:p w14:paraId="79F42241" w14:textId="77777777" w:rsidR="005F755B" w:rsidRDefault="006724AA">
      <w:pPr>
        <w:spacing w:after="0"/>
        <w:rPr>
          <w:rFonts w:ascii="Times New Roman" w:hAnsi="Times New Roman" w:cs="Times New Roman"/>
          <w:kern w:val="0"/>
          <w:sz w:val="24"/>
          <w:szCs w:val="24"/>
          <w:lang w:eastAsia="zh-CN" w:bidi="ar"/>
        </w:rPr>
      </w:pPr>
      <w:r>
        <w:rPr>
          <w:rFonts w:ascii="Times New Roman" w:hAnsi="Times New Roman" w:cs="Times New Roman"/>
          <w:b/>
          <w:bCs/>
          <w:kern w:val="0"/>
          <w:sz w:val="24"/>
          <w:szCs w:val="24"/>
          <w:lang w:eastAsia="zh-CN" w:bidi="ar"/>
        </w:rPr>
        <w:t>UR4.0:</w:t>
      </w:r>
      <w:r>
        <w:rPr>
          <w:rFonts w:ascii="Times New Roman" w:hAnsi="Times New Roman" w:cs="Times New Roman"/>
          <w:kern w:val="0"/>
          <w:sz w:val="24"/>
          <w:szCs w:val="24"/>
          <w:lang w:eastAsia="zh-CN" w:bidi="ar"/>
        </w:rPr>
        <w:t xml:space="preserve"> The system shall provide a shopping cart for users to add items for purchase.</w:t>
      </w:r>
    </w:p>
    <w:p w14:paraId="25D3072F" w14:textId="77777777" w:rsidR="005F755B" w:rsidRDefault="005F755B">
      <w:pPr>
        <w:spacing w:after="0"/>
        <w:rPr>
          <w:rFonts w:ascii="Times New Roman" w:hAnsi="Times New Roman" w:cs="Times New Roman"/>
          <w:kern w:val="0"/>
          <w:sz w:val="24"/>
          <w:szCs w:val="24"/>
          <w:lang w:eastAsia="zh-CN" w:bidi="ar"/>
        </w:rPr>
      </w:pPr>
    </w:p>
    <w:p w14:paraId="2BC75B62" w14:textId="77777777" w:rsidR="005F755B" w:rsidRDefault="006724AA">
      <w:pPr>
        <w:rPr>
          <w:rFonts w:ascii="Times New Roman" w:hAnsi="Times New Roman" w:cs="Times New Roman"/>
        </w:rPr>
      </w:pPr>
      <w:r>
        <w:rPr>
          <w:rFonts w:ascii="Times New Roman" w:hAnsi="Times New Roman" w:cs="Times New Roman"/>
          <w:b/>
          <w:bCs/>
        </w:rPr>
        <w:t>UR5.0:</w:t>
      </w:r>
      <w:r>
        <w:rPr>
          <w:rFonts w:ascii="Times New Roman" w:hAnsi="Times New Roman" w:cs="Times New Roman"/>
        </w:rPr>
        <w:t xml:space="preserve"> The online jewelry shop shall support a range of secure payment options, including credit cards and online gateways. </w:t>
      </w:r>
    </w:p>
    <w:p w14:paraId="1A09991E" w14:textId="77777777" w:rsidR="005F755B" w:rsidRDefault="006724AA">
      <w:pPr>
        <w:rPr>
          <w:rFonts w:ascii="Times New Roman" w:hAnsi="Times New Roman" w:cs="Times New Roman"/>
        </w:rPr>
      </w:pPr>
      <w:r>
        <w:rPr>
          <w:rFonts w:ascii="Times New Roman" w:hAnsi="Times New Roman" w:cs="Times New Roman"/>
          <w:b/>
          <w:bCs/>
        </w:rPr>
        <w:t>UR6.0:</w:t>
      </w:r>
      <w:r>
        <w:rPr>
          <w:rFonts w:ascii="Times New Roman" w:hAnsi="Times New Roman" w:cs="Times New Roman"/>
        </w:rPr>
        <w:t xml:space="preserve"> The system shall provide an efficient delivery management feature to guarantee the reliable delivery of items to the users. </w:t>
      </w:r>
    </w:p>
    <w:p w14:paraId="7D43D78E" w14:textId="77777777" w:rsidR="005F755B" w:rsidRDefault="006724AA">
      <w:pPr>
        <w:rPr>
          <w:rFonts w:ascii="Times New Roman" w:hAnsi="Times New Roman" w:cs="Times New Roman"/>
        </w:rPr>
      </w:pPr>
      <w:r>
        <w:rPr>
          <w:rFonts w:ascii="Times New Roman" w:hAnsi="Times New Roman" w:cs="Times New Roman"/>
          <w:b/>
          <w:bCs/>
        </w:rPr>
        <w:lastRenderedPageBreak/>
        <w:t>UR7.0:</w:t>
      </w:r>
      <w:r>
        <w:rPr>
          <w:rFonts w:ascii="Times New Roman" w:hAnsi="Times New Roman" w:cs="Times New Roman"/>
        </w:rPr>
        <w:t xml:space="preserve"> The system shall provide the jewelry shop information, to enable users to communicate with the jewelry shop. </w:t>
      </w:r>
    </w:p>
    <w:p w14:paraId="2EB1639D" w14:textId="77777777" w:rsidR="005F755B" w:rsidRDefault="006724AA">
      <w:pPr>
        <w:rPr>
          <w:rFonts w:ascii="Times New Roman" w:hAnsi="Times New Roman" w:cs="Times New Roman"/>
        </w:rPr>
      </w:pPr>
      <w:r>
        <w:rPr>
          <w:rFonts w:ascii="Times New Roman" w:hAnsi="Times New Roman" w:cs="Times New Roman"/>
          <w:b/>
          <w:bCs/>
        </w:rPr>
        <w:t>UR8.0:</w:t>
      </w:r>
      <w:r>
        <w:rPr>
          <w:rFonts w:ascii="Times New Roman" w:hAnsi="Times New Roman" w:cs="Times New Roman"/>
        </w:rPr>
        <w:t xml:space="preserve"> The user shall be able to evaluate items and give feedback about the items, such quality of jewelry. </w:t>
      </w:r>
    </w:p>
    <w:p w14:paraId="66474FC8" w14:textId="77777777" w:rsidR="005F755B" w:rsidRDefault="006724AA">
      <w:pPr>
        <w:rPr>
          <w:rFonts w:ascii="Times New Roman" w:hAnsi="Times New Roman" w:cs="Times New Roman"/>
        </w:rPr>
      </w:pPr>
      <w:r>
        <w:rPr>
          <w:rFonts w:ascii="Times New Roman" w:hAnsi="Times New Roman" w:cs="Times New Roman"/>
          <w:b/>
          <w:bCs/>
        </w:rPr>
        <w:t>UR9.0:</w:t>
      </w:r>
      <w:r>
        <w:rPr>
          <w:rFonts w:ascii="Times New Roman" w:hAnsi="Times New Roman" w:cs="Times New Roman"/>
        </w:rPr>
        <w:t xml:space="preserve"> The system shall provide personalized recommendations based on user preferences and browsing history. </w:t>
      </w:r>
    </w:p>
    <w:p w14:paraId="58CC8C03" w14:textId="77777777" w:rsidR="005F755B" w:rsidRDefault="006724AA">
      <w:pPr>
        <w:rPr>
          <w:rFonts w:ascii="Times New Roman" w:hAnsi="Times New Roman" w:cs="Times New Roman"/>
        </w:rPr>
      </w:pPr>
      <w:r>
        <w:rPr>
          <w:rFonts w:ascii="Times New Roman" w:hAnsi="Times New Roman" w:cs="Times New Roman"/>
          <w:b/>
          <w:bCs/>
        </w:rPr>
        <w:t>UR10.0:</w:t>
      </w:r>
      <w:r>
        <w:rPr>
          <w:rFonts w:ascii="Times New Roman" w:hAnsi="Times New Roman" w:cs="Times New Roman"/>
        </w:rPr>
        <w:t xml:space="preserve"> The system shall provide a feature to display discounts and sales items for the users.</w:t>
      </w:r>
    </w:p>
    <w:p w14:paraId="3A243F8F" w14:textId="77777777" w:rsidR="005F755B" w:rsidRDefault="006724AA">
      <w:pPr>
        <w:pStyle w:val="Heading1"/>
        <w:rPr>
          <w:rFonts w:ascii="Times New Roman" w:hAnsi="Times New Roman" w:cs="Times New Roman"/>
          <w:b/>
          <w:bCs/>
          <w:sz w:val="28"/>
          <w:szCs w:val="28"/>
        </w:rPr>
      </w:pPr>
      <w:r>
        <w:rPr>
          <w:rFonts w:ascii="Times New Roman" w:hAnsi="Times New Roman" w:cs="Times New Roman"/>
          <w:b/>
          <w:bCs/>
          <w:sz w:val="28"/>
          <w:szCs w:val="28"/>
        </w:rPr>
        <w:t xml:space="preserve">SYSTEM REQUIREMENTS </w:t>
      </w:r>
    </w:p>
    <w:p w14:paraId="1BA71D14" w14:textId="15F2C9FD" w:rsidR="005F755B" w:rsidRDefault="006724AA">
      <w:pPr>
        <w:rPr>
          <w:rFonts w:ascii="Times New Roman" w:hAnsi="Times New Roman" w:cs="Times New Roman"/>
          <w:b/>
          <w:bCs/>
        </w:rPr>
      </w:pPr>
      <w:r>
        <w:rPr>
          <w:rFonts w:ascii="Times New Roman" w:hAnsi="Times New Roman" w:cs="Times New Roman"/>
          <w:b/>
          <w:bCs/>
        </w:rPr>
        <w:t xml:space="preserve">UR1.0: The users shall be able to sign   up and generate a personal account that includes </w:t>
      </w:r>
    </w:p>
    <w:p w14:paraId="751350B8" w14:textId="7FBA9D29" w:rsidR="005F755B" w:rsidRDefault="006724AA">
      <w:pPr>
        <w:rPr>
          <w:rFonts w:ascii="Times New Roman" w:hAnsi="Times New Roman" w:cs="Times New Roman"/>
          <w:b/>
          <w:bCs/>
        </w:rPr>
      </w:pPr>
      <w:r>
        <w:rPr>
          <w:rFonts w:ascii="Times New Roman" w:hAnsi="Times New Roman" w:cs="Times New Roman"/>
          <w:b/>
          <w:bCs/>
        </w:rPr>
        <w:t xml:space="preserve">their personal information.   (By: Rahaf) </w:t>
      </w:r>
    </w:p>
    <w:p w14:paraId="010C957D" w14:textId="77777777" w:rsidR="005F755B" w:rsidRDefault="006724AA">
      <w:pPr>
        <w:rPr>
          <w:rFonts w:ascii="Times New Roman" w:hAnsi="Times New Roman" w:cs="Times New Roman"/>
        </w:rPr>
      </w:pPr>
      <w:r>
        <w:rPr>
          <w:rFonts w:ascii="Times New Roman" w:hAnsi="Times New Roman" w:cs="Times New Roman"/>
        </w:rPr>
        <w:t xml:space="preserve">SR1.1: The system shall allow users to create a personal account by entering their full name, </w:t>
      </w:r>
    </w:p>
    <w:p w14:paraId="5ACF8C96" w14:textId="77777777" w:rsidR="005F755B" w:rsidRDefault="006724AA">
      <w:pPr>
        <w:rPr>
          <w:rFonts w:ascii="Times New Roman" w:hAnsi="Times New Roman" w:cs="Times New Roman"/>
        </w:rPr>
      </w:pPr>
      <w:r>
        <w:rPr>
          <w:rFonts w:ascii="Times New Roman" w:hAnsi="Times New Roman" w:cs="Times New Roman"/>
        </w:rPr>
        <w:t xml:space="preserve">email address, phone number (optional), and a password. </w:t>
      </w:r>
    </w:p>
    <w:p w14:paraId="67514ED3" w14:textId="77777777" w:rsidR="005F755B" w:rsidRDefault="006724AA">
      <w:pPr>
        <w:rPr>
          <w:rFonts w:ascii="Times New Roman" w:hAnsi="Times New Roman" w:cs="Times New Roman"/>
        </w:rPr>
      </w:pPr>
      <w:r>
        <w:rPr>
          <w:rFonts w:ascii="Times New Roman" w:hAnsi="Times New Roman" w:cs="Times New Roman"/>
        </w:rPr>
        <w:t xml:space="preserve">SR1.2: The system shall enable the user to specify a password that is at least 8 characters long </w:t>
      </w:r>
    </w:p>
    <w:p w14:paraId="3549F561" w14:textId="77777777" w:rsidR="005F755B" w:rsidRDefault="006724AA">
      <w:pPr>
        <w:rPr>
          <w:rFonts w:ascii="Times New Roman" w:hAnsi="Times New Roman" w:cs="Times New Roman"/>
        </w:rPr>
      </w:pPr>
      <w:r>
        <w:rPr>
          <w:rFonts w:ascii="Times New Roman" w:hAnsi="Times New Roman" w:cs="Times New Roman"/>
        </w:rPr>
        <w:t xml:space="preserve">and contains at least one uppercase letter and one number. </w:t>
      </w:r>
    </w:p>
    <w:p w14:paraId="71576653" w14:textId="77777777" w:rsidR="005F755B" w:rsidRDefault="006724AA">
      <w:pPr>
        <w:rPr>
          <w:rFonts w:ascii="Times New Roman" w:hAnsi="Times New Roman" w:cs="Times New Roman"/>
        </w:rPr>
      </w:pPr>
      <w:r>
        <w:rPr>
          <w:rFonts w:ascii="Times New Roman" w:hAnsi="Times New Roman" w:cs="Times New Roman"/>
        </w:rPr>
        <w:t xml:space="preserve">SR1.3: The system shall enable users to sign up via social media to simplify the registration process. </w:t>
      </w:r>
    </w:p>
    <w:p w14:paraId="40FD610F" w14:textId="77777777" w:rsidR="005F755B" w:rsidRDefault="006724AA">
      <w:pPr>
        <w:rPr>
          <w:rFonts w:ascii="Times New Roman" w:hAnsi="Times New Roman" w:cs="Times New Roman"/>
        </w:rPr>
      </w:pPr>
      <w:r>
        <w:rPr>
          <w:rFonts w:ascii="Times New Roman" w:hAnsi="Times New Roman" w:cs="Times New Roman"/>
        </w:rPr>
        <w:t xml:space="preserve">SR1.4: The system shall send an email verification link to new users to confirm their email </w:t>
      </w:r>
    </w:p>
    <w:p w14:paraId="53814D4C" w14:textId="77777777" w:rsidR="005F755B" w:rsidRDefault="006724AA">
      <w:pPr>
        <w:rPr>
          <w:rFonts w:ascii="Times New Roman" w:hAnsi="Times New Roman" w:cs="Times New Roman"/>
        </w:rPr>
      </w:pPr>
      <w:r>
        <w:rPr>
          <w:rFonts w:ascii="Times New Roman" w:hAnsi="Times New Roman" w:cs="Times New Roman"/>
        </w:rPr>
        <w:t xml:space="preserve">address before activating the account. </w:t>
      </w:r>
    </w:p>
    <w:p w14:paraId="227F3613" w14:textId="77777777" w:rsidR="005F755B" w:rsidRDefault="006724AA">
      <w:pPr>
        <w:rPr>
          <w:rFonts w:ascii="Times New Roman" w:hAnsi="Times New Roman" w:cs="Times New Roman"/>
        </w:rPr>
      </w:pPr>
      <w:r>
        <w:rPr>
          <w:rFonts w:ascii="Times New Roman" w:hAnsi="Times New Roman" w:cs="Times New Roman"/>
        </w:rPr>
        <w:t xml:space="preserve">SR1.5: The system shall display error messages if required fields are missing or do not meet </w:t>
      </w:r>
    </w:p>
    <w:p w14:paraId="054A4C1A" w14:textId="77777777" w:rsidR="005F755B" w:rsidRDefault="006724AA">
      <w:pPr>
        <w:rPr>
          <w:rFonts w:ascii="Times New Roman" w:hAnsi="Times New Roman" w:cs="Times New Roman"/>
        </w:rPr>
      </w:pPr>
      <w:r>
        <w:rPr>
          <w:rFonts w:ascii="Times New Roman" w:hAnsi="Times New Roman" w:cs="Times New Roman"/>
        </w:rPr>
        <w:t xml:space="preserve">specified validation criteria, providing guidance for users to correct their inputs. </w:t>
      </w:r>
    </w:p>
    <w:p w14:paraId="0E5622B8" w14:textId="77777777" w:rsidR="005F755B" w:rsidRDefault="006724AA">
      <w:pPr>
        <w:rPr>
          <w:rFonts w:ascii="Times New Roman" w:hAnsi="Times New Roman" w:cs="Times New Roman"/>
        </w:rPr>
      </w:pPr>
      <w:r>
        <w:rPr>
          <w:rFonts w:ascii="Times New Roman" w:hAnsi="Times New Roman" w:cs="Times New Roman"/>
        </w:rPr>
        <w:t xml:space="preserve"> </w:t>
      </w:r>
    </w:p>
    <w:p w14:paraId="197E92D6" w14:textId="77777777" w:rsidR="005F755B" w:rsidRDefault="006724AA">
      <w:pPr>
        <w:rPr>
          <w:rFonts w:ascii="Times New Roman" w:hAnsi="Times New Roman" w:cs="Times New Roman"/>
          <w:b/>
          <w:bCs/>
        </w:rPr>
      </w:pPr>
      <w:r>
        <w:rPr>
          <w:rFonts w:ascii="Times New Roman" w:hAnsi="Times New Roman" w:cs="Times New Roman"/>
          <w:b/>
          <w:bCs/>
        </w:rPr>
        <w:t xml:space="preserve">UR3.0: The system shall feature a search methodology, enabling users to search for types of </w:t>
      </w:r>
    </w:p>
    <w:p w14:paraId="27D3D2BE" w14:textId="20544663" w:rsidR="005F755B" w:rsidRDefault="006724AA">
      <w:pPr>
        <w:rPr>
          <w:rFonts w:ascii="Times New Roman" w:hAnsi="Times New Roman" w:cs="Times New Roman"/>
          <w:b/>
          <w:bCs/>
        </w:rPr>
      </w:pPr>
      <w:r>
        <w:rPr>
          <w:rFonts w:ascii="Times New Roman" w:hAnsi="Times New Roman" w:cs="Times New Roman"/>
          <w:b/>
          <w:bCs/>
        </w:rPr>
        <w:t xml:space="preserve">jewelry, including rings, necklaces, and bracelets, earrings.  (By: Rahaf) </w:t>
      </w:r>
    </w:p>
    <w:p w14:paraId="044882F1" w14:textId="77777777" w:rsidR="005F755B" w:rsidRDefault="006724AA">
      <w:pPr>
        <w:rPr>
          <w:rFonts w:ascii="Times New Roman" w:hAnsi="Times New Roman" w:cs="Times New Roman"/>
        </w:rPr>
      </w:pPr>
      <w:r>
        <w:rPr>
          <w:rFonts w:ascii="Times New Roman" w:hAnsi="Times New Roman" w:cs="Times New Roman"/>
        </w:rPr>
        <w:t xml:space="preserve">SR.3.1: The system shall display a search bar on the menu feature, allowing users to search for </w:t>
      </w:r>
    </w:p>
    <w:p w14:paraId="6CD408B4" w14:textId="77777777" w:rsidR="005F755B" w:rsidRDefault="006724AA">
      <w:pPr>
        <w:rPr>
          <w:rFonts w:ascii="Times New Roman" w:hAnsi="Times New Roman" w:cs="Times New Roman"/>
        </w:rPr>
      </w:pPr>
      <w:r>
        <w:rPr>
          <w:rFonts w:ascii="Times New Roman" w:hAnsi="Times New Roman" w:cs="Times New Roman"/>
        </w:rPr>
        <w:t xml:space="preserve">specific types of jewelry (rings, necklaces, bracelets, earrings). </w:t>
      </w:r>
    </w:p>
    <w:p w14:paraId="1D5EC13A" w14:textId="77777777" w:rsidR="005F755B" w:rsidRDefault="006724AA">
      <w:pPr>
        <w:rPr>
          <w:rFonts w:ascii="Times New Roman" w:hAnsi="Times New Roman" w:cs="Times New Roman"/>
        </w:rPr>
      </w:pPr>
      <w:r>
        <w:rPr>
          <w:rFonts w:ascii="Times New Roman" w:hAnsi="Times New Roman" w:cs="Times New Roman"/>
        </w:rPr>
        <w:t xml:space="preserve">SR3.2: The system shall allow users to search by item id, description of the item and the types of </w:t>
      </w:r>
    </w:p>
    <w:p w14:paraId="57278DD5" w14:textId="77777777" w:rsidR="005F755B" w:rsidRDefault="006724AA">
      <w:pPr>
        <w:rPr>
          <w:rFonts w:ascii="Times New Roman" w:hAnsi="Times New Roman" w:cs="Times New Roman"/>
        </w:rPr>
      </w:pPr>
      <w:r>
        <w:rPr>
          <w:rFonts w:ascii="Times New Roman" w:hAnsi="Times New Roman" w:cs="Times New Roman"/>
        </w:rPr>
        <w:t xml:space="preserve">jewelry. </w:t>
      </w:r>
    </w:p>
    <w:p w14:paraId="23791453" w14:textId="77777777" w:rsidR="005F755B" w:rsidRDefault="006724AA">
      <w:pPr>
        <w:rPr>
          <w:rFonts w:ascii="Times New Roman" w:hAnsi="Times New Roman" w:cs="Times New Roman"/>
        </w:rPr>
      </w:pPr>
      <w:r>
        <w:rPr>
          <w:rFonts w:ascii="Times New Roman" w:hAnsi="Times New Roman" w:cs="Times New Roman"/>
        </w:rPr>
        <w:t xml:space="preserve">SR3.3: The system shall display search results in a list view, showing the item image, price, item </w:t>
      </w:r>
    </w:p>
    <w:p w14:paraId="770D75DD" w14:textId="77777777" w:rsidR="005F755B" w:rsidRDefault="006724AA">
      <w:pPr>
        <w:rPr>
          <w:rFonts w:ascii="Times New Roman" w:hAnsi="Times New Roman" w:cs="Times New Roman"/>
        </w:rPr>
      </w:pPr>
      <w:r>
        <w:rPr>
          <w:rFonts w:ascii="Times New Roman" w:hAnsi="Times New Roman" w:cs="Times New Roman"/>
        </w:rPr>
        <w:t xml:space="preserve">id, item description and ratings. </w:t>
      </w:r>
    </w:p>
    <w:p w14:paraId="5A6F8496" w14:textId="77777777" w:rsidR="005F755B" w:rsidRDefault="006724AA">
      <w:pPr>
        <w:rPr>
          <w:rFonts w:ascii="Times New Roman" w:hAnsi="Times New Roman" w:cs="Times New Roman"/>
        </w:rPr>
      </w:pPr>
      <w:r>
        <w:rPr>
          <w:rFonts w:ascii="Times New Roman" w:hAnsi="Times New Roman" w:cs="Times New Roman"/>
        </w:rPr>
        <w:t xml:space="preserve">SR3.4: The system shall recommend alternative or related items if the search results do not </w:t>
      </w:r>
    </w:p>
    <w:p w14:paraId="033E5E84" w14:textId="77777777" w:rsidR="005F755B" w:rsidRDefault="006724AA">
      <w:pPr>
        <w:rPr>
          <w:rFonts w:ascii="Times New Roman" w:hAnsi="Times New Roman" w:cs="Times New Roman"/>
        </w:rPr>
      </w:pPr>
      <w:r>
        <w:rPr>
          <w:rFonts w:ascii="Times New Roman" w:hAnsi="Times New Roman" w:cs="Times New Roman"/>
        </w:rPr>
        <w:t xml:space="preserve">match the user’s query exactly. </w:t>
      </w:r>
    </w:p>
    <w:p w14:paraId="0ABC9046" w14:textId="77777777" w:rsidR="005F755B" w:rsidRDefault="006724AA">
      <w:pPr>
        <w:rPr>
          <w:rFonts w:ascii="Times New Roman" w:hAnsi="Times New Roman" w:cs="Times New Roman"/>
        </w:rPr>
      </w:pPr>
      <w:r>
        <w:rPr>
          <w:rFonts w:ascii="Times New Roman" w:hAnsi="Times New Roman" w:cs="Times New Roman"/>
        </w:rPr>
        <w:t xml:space="preserve"> </w:t>
      </w:r>
    </w:p>
    <w:p w14:paraId="7EF7883F" w14:textId="77777777" w:rsidR="005F755B" w:rsidRDefault="006724AA">
      <w:pPr>
        <w:spacing w:after="0"/>
        <w:rPr>
          <w:rFonts w:ascii="Times New Roman" w:eastAsia="DengXian" w:hAnsi="Times New Roman" w:cs="Times New Roman"/>
          <w:b/>
          <w:bCs/>
          <w:sz w:val="24"/>
          <w:szCs w:val="24"/>
        </w:rPr>
      </w:pPr>
      <w:r>
        <w:rPr>
          <w:rFonts w:ascii="Times New Roman" w:eastAsia="DengXian" w:hAnsi="Times New Roman" w:cs="Times New Roman"/>
          <w:b/>
          <w:bCs/>
          <w:kern w:val="0"/>
          <w:sz w:val="24"/>
          <w:szCs w:val="24"/>
          <w:lang w:eastAsia="zh-CN" w:bidi="ar"/>
        </w:rPr>
        <w:lastRenderedPageBreak/>
        <w:t>UR4.</w:t>
      </w:r>
      <w:proofErr w:type="gramStart"/>
      <w:r>
        <w:rPr>
          <w:rFonts w:ascii="Times New Roman" w:eastAsia="DengXian" w:hAnsi="Times New Roman" w:cs="Times New Roman"/>
          <w:b/>
          <w:bCs/>
          <w:kern w:val="0"/>
          <w:sz w:val="24"/>
          <w:szCs w:val="24"/>
          <w:lang w:eastAsia="zh-CN" w:bidi="ar"/>
        </w:rPr>
        <w:t>0:The</w:t>
      </w:r>
      <w:proofErr w:type="gramEnd"/>
      <w:r>
        <w:rPr>
          <w:rFonts w:ascii="Times New Roman" w:eastAsia="DengXian" w:hAnsi="Times New Roman" w:cs="Times New Roman"/>
          <w:b/>
          <w:bCs/>
          <w:kern w:val="0"/>
          <w:sz w:val="24"/>
          <w:szCs w:val="24"/>
          <w:lang w:eastAsia="zh-CN" w:bidi="ar"/>
        </w:rPr>
        <w:t xml:space="preserve"> system shall provide a shopping cart for users to add items for purchase.</w:t>
      </w:r>
    </w:p>
    <w:p w14:paraId="7932E045" w14:textId="77777777" w:rsidR="005F755B" w:rsidRDefault="006724AA">
      <w:pPr>
        <w:spacing w:after="0"/>
        <w:rPr>
          <w:rFonts w:ascii="Times New Roman" w:eastAsia="DengXian" w:hAnsi="Times New Roman" w:cs="Times New Roman"/>
          <w:b/>
          <w:bCs/>
          <w:sz w:val="24"/>
          <w:szCs w:val="24"/>
        </w:rPr>
      </w:pPr>
      <w:r>
        <w:rPr>
          <w:rFonts w:ascii="Times New Roman" w:eastAsia="DengXian" w:hAnsi="Times New Roman" w:cs="Times New Roman"/>
          <w:b/>
          <w:bCs/>
          <w:kern w:val="0"/>
          <w:sz w:val="24"/>
          <w:szCs w:val="24"/>
          <w:lang w:eastAsia="zh-CN" w:bidi="ar"/>
        </w:rPr>
        <w:t>(</w:t>
      </w:r>
      <w:r>
        <w:rPr>
          <w:rFonts w:ascii="Times New Roman" w:eastAsia="DengXian" w:hAnsi="Times New Roman" w:cs="Times New Roman"/>
          <w:b/>
          <w:bCs/>
          <w:kern w:val="0"/>
          <w:sz w:val="24"/>
          <w:szCs w:val="24"/>
          <w:u w:val="single"/>
          <w:lang w:eastAsia="zh-CN" w:bidi="ar"/>
        </w:rPr>
        <w:t>By: Jenin</w:t>
      </w:r>
      <w:r>
        <w:rPr>
          <w:rFonts w:ascii="Times New Roman" w:eastAsia="DengXian" w:hAnsi="Times New Roman" w:cs="Times New Roman"/>
          <w:b/>
          <w:bCs/>
          <w:kern w:val="0"/>
          <w:sz w:val="24"/>
          <w:szCs w:val="24"/>
          <w:lang w:eastAsia="zh-CN" w:bidi="ar"/>
        </w:rPr>
        <w:t>)</w:t>
      </w:r>
    </w:p>
    <w:p w14:paraId="2FD2B0AD" w14:textId="77777777" w:rsidR="005F755B" w:rsidRDefault="006724AA">
      <w:pPr>
        <w:spacing w:after="0"/>
        <w:rPr>
          <w:rFonts w:ascii="Times New Roman" w:eastAsia="DengXian" w:hAnsi="Times New Roman" w:cs="Times New Roman"/>
          <w:b/>
          <w:bCs/>
          <w:sz w:val="24"/>
          <w:szCs w:val="24"/>
        </w:rPr>
      </w:pPr>
      <w:r>
        <w:rPr>
          <w:rFonts w:ascii="Times New Roman" w:eastAsia="DengXian" w:hAnsi="Times New Roman" w:cs="Times New Roman"/>
          <w:b/>
          <w:bCs/>
          <w:kern w:val="0"/>
          <w:sz w:val="24"/>
          <w:szCs w:val="24"/>
          <w:lang w:eastAsia="zh-CN" w:bidi="ar"/>
        </w:rPr>
        <w:t xml:space="preserve"> </w:t>
      </w:r>
    </w:p>
    <w:p w14:paraId="40D0AF32" w14:textId="77777777" w:rsidR="005F755B" w:rsidRDefault="006724AA">
      <w:pPr>
        <w:spacing w:after="0"/>
        <w:rPr>
          <w:rFonts w:ascii="Times New Roman" w:eastAsia="DengXian" w:hAnsi="Times New Roman" w:cs="Times New Roman"/>
          <w:sz w:val="24"/>
          <w:szCs w:val="24"/>
        </w:rPr>
      </w:pPr>
      <w:r>
        <w:rPr>
          <w:rFonts w:ascii="Times New Roman" w:eastAsia="DengXian" w:hAnsi="Times New Roman" w:cs="Times New Roman"/>
          <w:kern w:val="0"/>
          <w:sz w:val="24"/>
          <w:szCs w:val="24"/>
          <w:lang w:eastAsia="zh-CN" w:bidi="ar"/>
        </w:rPr>
        <w:t>SR4.1: The users shall be able to add items to their shopping cart.</w:t>
      </w:r>
    </w:p>
    <w:p w14:paraId="20DDDC8B" w14:textId="77777777" w:rsidR="005F755B" w:rsidRDefault="006724AA">
      <w:pPr>
        <w:spacing w:after="0"/>
        <w:rPr>
          <w:rFonts w:ascii="Times New Roman" w:eastAsia="DengXian" w:hAnsi="Times New Roman" w:cs="Times New Roman"/>
          <w:sz w:val="24"/>
          <w:szCs w:val="24"/>
        </w:rPr>
      </w:pPr>
      <w:r>
        <w:rPr>
          <w:rFonts w:ascii="Times New Roman" w:eastAsia="DengXian" w:hAnsi="Times New Roman" w:cs="Times New Roman"/>
          <w:kern w:val="0"/>
          <w:sz w:val="24"/>
          <w:szCs w:val="24"/>
          <w:lang w:eastAsia="zh-CN" w:bidi="ar"/>
        </w:rPr>
        <w:t xml:space="preserve"> </w:t>
      </w:r>
    </w:p>
    <w:p w14:paraId="7A628FFE" w14:textId="77777777" w:rsidR="005F755B" w:rsidRDefault="006724AA">
      <w:pPr>
        <w:spacing w:after="0"/>
        <w:rPr>
          <w:rFonts w:ascii="Times New Roman" w:eastAsia="DengXian" w:hAnsi="Times New Roman" w:cs="Times New Roman"/>
          <w:sz w:val="24"/>
          <w:szCs w:val="24"/>
        </w:rPr>
      </w:pPr>
      <w:r>
        <w:rPr>
          <w:rFonts w:ascii="Times New Roman" w:eastAsia="DengXian" w:hAnsi="Times New Roman" w:cs="Times New Roman"/>
          <w:kern w:val="0"/>
          <w:sz w:val="24"/>
          <w:szCs w:val="24"/>
          <w:lang w:eastAsia="zh-CN" w:bidi="ar"/>
        </w:rPr>
        <w:t>SR4.2: The system shall display items in a vertical layout with each item’s image, item id, price, rating, quantity.</w:t>
      </w:r>
    </w:p>
    <w:p w14:paraId="323AF8C3" w14:textId="77777777" w:rsidR="005F755B" w:rsidRDefault="006724AA">
      <w:pPr>
        <w:spacing w:after="0"/>
        <w:rPr>
          <w:rFonts w:ascii="Times New Roman" w:eastAsia="DengXian" w:hAnsi="Times New Roman" w:cs="Times New Roman"/>
          <w:sz w:val="24"/>
          <w:szCs w:val="24"/>
        </w:rPr>
      </w:pPr>
      <w:r>
        <w:rPr>
          <w:rFonts w:ascii="Times New Roman" w:eastAsia="DengXian" w:hAnsi="Times New Roman" w:cs="Times New Roman"/>
          <w:kern w:val="0"/>
          <w:sz w:val="24"/>
          <w:szCs w:val="24"/>
          <w:lang w:eastAsia="zh-CN" w:bidi="ar"/>
        </w:rPr>
        <w:t xml:space="preserve"> </w:t>
      </w:r>
    </w:p>
    <w:p w14:paraId="1B66237D" w14:textId="77777777" w:rsidR="005F755B" w:rsidRDefault="006724AA">
      <w:pPr>
        <w:spacing w:after="0"/>
        <w:rPr>
          <w:rFonts w:ascii="Times New Roman" w:eastAsia="DengXian" w:hAnsi="Times New Roman" w:cs="Times New Roman"/>
          <w:sz w:val="24"/>
          <w:szCs w:val="24"/>
        </w:rPr>
      </w:pPr>
      <w:r>
        <w:rPr>
          <w:rFonts w:ascii="Times New Roman" w:eastAsia="DengXian" w:hAnsi="Times New Roman" w:cs="Times New Roman"/>
          <w:kern w:val="0"/>
          <w:sz w:val="24"/>
          <w:szCs w:val="24"/>
          <w:lang w:eastAsia="zh-CN" w:bidi="ar"/>
        </w:rPr>
        <w:t xml:space="preserve">SR4.3: The shopping cart shall </w:t>
      </w:r>
      <w:proofErr w:type="gramStart"/>
      <w:r>
        <w:rPr>
          <w:rFonts w:ascii="Times New Roman" w:eastAsia="DengXian" w:hAnsi="Times New Roman" w:cs="Times New Roman"/>
          <w:kern w:val="0"/>
          <w:sz w:val="24"/>
          <w:szCs w:val="24"/>
          <w:lang w:eastAsia="zh-CN" w:bidi="ar"/>
        </w:rPr>
        <w:t>allow  the</w:t>
      </w:r>
      <w:proofErr w:type="gramEnd"/>
      <w:r>
        <w:rPr>
          <w:rFonts w:ascii="Times New Roman" w:eastAsia="DengXian" w:hAnsi="Times New Roman" w:cs="Times New Roman"/>
          <w:kern w:val="0"/>
          <w:sz w:val="24"/>
          <w:szCs w:val="24"/>
          <w:lang w:eastAsia="zh-CN" w:bidi="ar"/>
        </w:rPr>
        <w:t xml:space="preserve"> modification of item quantities.</w:t>
      </w:r>
    </w:p>
    <w:p w14:paraId="386C334D" w14:textId="77777777" w:rsidR="005F755B" w:rsidRDefault="006724AA">
      <w:pPr>
        <w:spacing w:after="0"/>
        <w:rPr>
          <w:rFonts w:ascii="Times New Roman" w:eastAsia="DengXian" w:hAnsi="Times New Roman" w:cs="Times New Roman"/>
          <w:sz w:val="24"/>
          <w:szCs w:val="24"/>
        </w:rPr>
      </w:pPr>
      <w:r>
        <w:rPr>
          <w:rFonts w:ascii="Times New Roman" w:eastAsia="DengXian" w:hAnsi="Times New Roman" w:cs="Times New Roman"/>
          <w:kern w:val="0"/>
          <w:sz w:val="24"/>
          <w:szCs w:val="24"/>
          <w:lang w:eastAsia="zh-CN" w:bidi="ar"/>
        </w:rPr>
        <w:t xml:space="preserve"> </w:t>
      </w:r>
    </w:p>
    <w:p w14:paraId="29F8CFFD" w14:textId="77777777" w:rsidR="005F755B" w:rsidRDefault="006724AA">
      <w:pPr>
        <w:spacing w:after="0"/>
        <w:rPr>
          <w:rFonts w:ascii="Times New Roman" w:eastAsia="DengXian" w:hAnsi="Times New Roman" w:cs="Times New Roman"/>
          <w:sz w:val="24"/>
          <w:szCs w:val="24"/>
        </w:rPr>
      </w:pPr>
      <w:r>
        <w:rPr>
          <w:rFonts w:ascii="Times New Roman" w:eastAsia="DengXian" w:hAnsi="Times New Roman" w:cs="Times New Roman"/>
          <w:kern w:val="0"/>
          <w:sz w:val="24"/>
          <w:szCs w:val="24"/>
          <w:lang w:eastAsia="zh-CN" w:bidi="ar"/>
        </w:rPr>
        <w:t xml:space="preserve">SR4.4: The shopping cart shall display the total sum of the items in the cart. </w:t>
      </w:r>
    </w:p>
    <w:p w14:paraId="494FED88" w14:textId="77777777" w:rsidR="005F755B" w:rsidRDefault="006724AA">
      <w:pPr>
        <w:spacing w:after="0"/>
        <w:rPr>
          <w:rFonts w:ascii="Times New Roman" w:eastAsia="DengXian" w:hAnsi="Times New Roman" w:cs="Times New Roman"/>
          <w:sz w:val="24"/>
          <w:szCs w:val="24"/>
        </w:rPr>
      </w:pPr>
      <w:r>
        <w:rPr>
          <w:rFonts w:ascii="Times New Roman" w:eastAsia="DengXian" w:hAnsi="Times New Roman" w:cs="Times New Roman"/>
          <w:kern w:val="0"/>
          <w:sz w:val="24"/>
          <w:szCs w:val="24"/>
          <w:lang w:eastAsia="zh-CN" w:bidi="ar"/>
        </w:rPr>
        <w:t xml:space="preserve"> </w:t>
      </w:r>
    </w:p>
    <w:p w14:paraId="1A586555" w14:textId="77777777" w:rsidR="005F755B" w:rsidRDefault="006724AA">
      <w:pPr>
        <w:spacing w:after="0"/>
        <w:rPr>
          <w:rFonts w:ascii="Times New Roman" w:eastAsia="DengXian" w:hAnsi="Times New Roman" w:cs="Times New Roman"/>
          <w:sz w:val="24"/>
          <w:szCs w:val="24"/>
        </w:rPr>
      </w:pPr>
      <w:r>
        <w:rPr>
          <w:rFonts w:ascii="Times New Roman" w:eastAsia="DengXian" w:hAnsi="Times New Roman" w:cs="Times New Roman"/>
          <w:kern w:val="0"/>
          <w:sz w:val="24"/>
          <w:szCs w:val="24"/>
          <w:lang w:eastAsia="zh-CN" w:bidi="ar"/>
        </w:rPr>
        <w:t>SR4.5:  The total sum of the items in the cart shall remain visible even when the user scrolls down.</w:t>
      </w:r>
    </w:p>
    <w:p w14:paraId="4C342912" w14:textId="77777777" w:rsidR="005F755B" w:rsidRDefault="006724AA">
      <w:pPr>
        <w:spacing w:after="0"/>
        <w:rPr>
          <w:rFonts w:ascii="Times New Roman" w:eastAsia="DengXian" w:hAnsi="Times New Roman" w:cs="Times New Roman"/>
          <w:sz w:val="24"/>
          <w:szCs w:val="24"/>
        </w:rPr>
      </w:pPr>
      <w:r>
        <w:rPr>
          <w:rFonts w:ascii="Times New Roman" w:eastAsia="DengXian" w:hAnsi="Times New Roman" w:cs="Times New Roman"/>
          <w:kern w:val="0"/>
          <w:sz w:val="24"/>
          <w:szCs w:val="24"/>
          <w:lang w:eastAsia="zh-CN" w:bidi="ar"/>
        </w:rPr>
        <w:t xml:space="preserve"> </w:t>
      </w:r>
    </w:p>
    <w:p w14:paraId="0818846A" w14:textId="77777777" w:rsidR="005F755B" w:rsidRDefault="006724AA">
      <w:pPr>
        <w:spacing w:after="0"/>
        <w:rPr>
          <w:rFonts w:ascii="Times New Roman" w:eastAsia="DengXian" w:hAnsi="Times New Roman" w:cs="Times New Roman"/>
          <w:sz w:val="24"/>
          <w:szCs w:val="24"/>
        </w:rPr>
      </w:pPr>
      <w:r>
        <w:rPr>
          <w:rFonts w:ascii="Times New Roman" w:eastAsia="DengXian" w:hAnsi="Times New Roman" w:cs="Times New Roman"/>
          <w:kern w:val="0"/>
          <w:sz w:val="24"/>
          <w:szCs w:val="24"/>
          <w:lang w:eastAsia="zh-CN" w:bidi="ar"/>
        </w:rPr>
        <w:t>SR4.6: The system shall allow users to initiate the purchase process directly from the shopping cart for the items added to it.</w:t>
      </w:r>
    </w:p>
    <w:p w14:paraId="2F9C8710" w14:textId="77777777" w:rsidR="005F755B" w:rsidRDefault="006724AA">
      <w:pPr>
        <w:rPr>
          <w:rFonts w:ascii="Times New Roman" w:hAnsi="Times New Roman" w:cs="Times New Roman"/>
        </w:rPr>
      </w:pPr>
      <w:r>
        <w:rPr>
          <w:rFonts w:ascii="Times New Roman" w:hAnsi="Times New Roman" w:cs="Times New Roman"/>
        </w:rPr>
        <w:t xml:space="preserve"> </w:t>
      </w:r>
    </w:p>
    <w:p w14:paraId="22F63F44" w14:textId="77777777" w:rsidR="005F755B" w:rsidRDefault="006724AA">
      <w:pPr>
        <w:rPr>
          <w:rFonts w:ascii="Times New Roman" w:hAnsi="Times New Roman" w:cs="Times New Roman"/>
          <w:b/>
          <w:bCs/>
        </w:rPr>
      </w:pPr>
      <w:r>
        <w:rPr>
          <w:rFonts w:ascii="Times New Roman" w:hAnsi="Times New Roman" w:cs="Times New Roman"/>
          <w:b/>
          <w:bCs/>
        </w:rPr>
        <w:t xml:space="preserve">UR5.0: The online jewelry shop shall support a range of secure payment options, including </w:t>
      </w:r>
    </w:p>
    <w:p w14:paraId="5BE5CDFF" w14:textId="77777777" w:rsidR="005F755B" w:rsidRDefault="006724AA">
      <w:pPr>
        <w:rPr>
          <w:rFonts w:ascii="Times New Roman" w:hAnsi="Times New Roman" w:cs="Times New Roman"/>
          <w:b/>
          <w:bCs/>
        </w:rPr>
      </w:pPr>
      <w:r>
        <w:rPr>
          <w:rFonts w:ascii="Times New Roman" w:hAnsi="Times New Roman" w:cs="Times New Roman"/>
          <w:b/>
          <w:bCs/>
        </w:rPr>
        <w:t xml:space="preserve">credit cards and online gateways.  (By: </w:t>
      </w:r>
      <w:proofErr w:type="spellStart"/>
      <w:r>
        <w:rPr>
          <w:rFonts w:ascii="Times New Roman" w:hAnsi="Times New Roman" w:cs="Times New Roman"/>
          <w:b/>
          <w:bCs/>
        </w:rPr>
        <w:t>sireen</w:t>
      </w:r>
      <w:proofErr w:type="spellEnd"/>
      <w:r>
        <w:rPr>
          <w:rFonts w:ascii="Times New Roman" w:hAnsi="Times New Roman" w:cs="Times New Roman"/>
          <w:b/>
          <w:bCs/>
        </w:rPr>
        <w:t xml:space="preserve">) </w:t>
      </w:r>
    </w:p>
    <w:p w14:paraId="1A1C959E" w14:textId="77777777" w:rsidR="005F755B" w:rsidRDefault="006724AA">
      <w:pPr>
        <w:rPr>
          <w:rFonts w:ascii="Times New Roman" w:hAnsi="Times New Roman" w:cs="Times New Roman"/>
        </w:rPr>
      </w:pPr>
      <w:r>
        <w:rPr>
          <w:rFonts w:ascii="Times New Roman" w:hAnsi="Times New Roman" w:cs="Times New Roman"/>
        </w:rPr>
        <w:t xml:space="preserve">SR5.1: The system shall support multiple payment methods, including credit/debit cards, bank </w:t>
      </w:r>
    </w:p>
    <w:p w14:paraId="55A48A0A" w14:textId="77777777" w:rsidR="005F755B" w:rsidRDefault="006724AA">
      <w:pPr>
        <w:rPr>
          <w:rFonts w:ascii="Times New Roman" w:hAnsi="Times New Roman" w:cs="Times New Roman"/>
        </w:rPr>
      </w:pPr>
      <w:r>
        <w:rPr>
          <w:rFonts w:ascii="Times New Roman" w:hAnsi="Times New Roman" w:cs="Times New Roman"/>
        </w:rPr>
        <w:t xml:space="preserve">transfers, PayPal, Apple Pay, Google Pay, to offer flexibility for users. </w:t>
      </w:r>
    </w:p>
    <w:p w14:paraId="245091F4" w14:textId="77777777" w:rsidR="005F755B" w:rsidRDefault="006724AA">
      <w:pPr>
        <w:rPr>
          <w:rFonts w:ascii="Times New Roman" w:hAnsi="Times New Roman" w:cs="Times New Roman"/>
        </w:rPr>
      </w:pPr>
      <w:r>
        <w:rPr>
          <w:rFonts w:ascii="Times New Roman" w:hAnsi="Times New Roman" w:cs="Times New Roman"/>
        </w:rPr>
        <w:t xml:space="preserve">SR5.2: The system shall display a payment confirmation page after successful transactions, </w:t>
      </w:r>
    </w:p>
    <w:p w14:paraId="41FBFBD5" w14:textId="77777777" w:rsidR="005F755B" w:rsidRDefault="006724AA">
      <w:pPr>
        <w:rPr>
          <w:rFonts w:ascii="Times New Roman" w:hAnsi="Times New Roman" w:cs="Times New Roman"/>
        </w:rPr>
      </w:pPr>
      <w:r>
        <w:rPr>
          <w:rFonts w:ascii="Times New Roman" w:hAnsi="Times New Roman" w:cs="Times New Roman"/>
        </w:rPr>
        <w:t xml:space="preserve">showing order details and payment status, with options for printing or saving. </w:t>
      </w:r>
    </w:p>
    <w:p w14:paraId="7AF8EB13" w14:textId="77777777" w:rsidR="005F755B" w:rsidRDefault="006724AA">
      <w:pPr>
        <w:rPr>
          <w:rFonts w:ascii="Times New Roman" w:hAnsi="Times New Roman" w:cs="Times New Roman"/>
        </w:rPr>
      </w:pPr>
      <w:r>
        <w:rPr>
          <w:rFonts w:ascii="Times New Roman" w:hAnsi="Times New Roman" w:cs="Times New Roman"/>
        </w:rPr>
        <w:t xml:space="preserve">SR5.3: The system shall offer an option for users to securely save payment details for future </w:t>
      </w:r>
      <w:proofErr w:type="gramStart"/>
      <w:r>
        <w:rPr>
          <w:rFonts w:ascii="Times New Roman" w:hAnsi="Times New Roman" w:cs="Times New Roman"/>
        </w:rPr>
        <w:t>use ,</w:t>
      </w:r>
      <w:proofErr w:type="gramEnd"/>
      <w:r>
        <w:rPr>
          <w:rFonts w:ascii="Times New Roman" w:hAnsi="Times New Roman" w:cs="Times New Roman"/>
        </w:rPr>
        <w:t xml:space="preserve">  </w:t>
      </w:r>
    </w:p>
    <w:p w14:paraId="3A5F29CB" w14:textId="77777777" w:rsidR="005F755B" w:rsidRDefault="006724AA">
      <w:pPr>
        <w:rPr>
          <w:rFonts w:ascii="Times New Roman" w:hAnsi="Times New Roman" w:cs="Times New Roman"/>
        </w:rPr>
      </w:pPr>
      <w:r>
        <w:rPr>
          <w:rFonts w:ascii="Times New Roman" w:hAnsi="Times New Roman" w:cs="Times New Roman"/>
        </w:rPr>
        <w:t xml:space="preserve">to protect stored information. </w:t>
      </w:r>
    </w:p>
    <w:p w14:paraId="6FD32E2E" w14:textId="77777777" w:rsidR="005F755B" w:rsidRDefault="006724AA">
      <w:pPr>
        <w:rPr>
          <w:rFonts w:ascii="Times New Roman" w:hAnsi="Times New Roman" w:cs="Times New Roman"/>
        </w:rPr>
      </w:pPr>
      <w:r>
        <w:rPr>
          <w:rFonts w:ascii="Times New Roman" w:hAnsi="Times New Roman" w:cs="Times New Roman"/>
        </w:rPr>
        <w:t xml:space="preserve">  SR5.4: In case of payment failure, the system shall provide clear error messages and suggest            </w:t>
      </w:r>
    </w:p>
    <w:p w14:paraId="139F87F6" w14:textId="77777777" w:rsidR="005F755B" w:rsidRDefault="006724AA">
      <w:pPr>
        <w:rPr>
          <w:rFonts w:ascii="Times New Roman" w:hAnsi="Times New Roman" w:cs="Times New Roman"/>
        </w:rPr>
      </w:pPr>
      <w:r>
        <w:rPr>
          <w:rFonts w:ascii="Times New Roman" w:hAnsi="Times New Roman" w:cs="Times New Roman"/>
        </w:rPr>
        <w:t xml:space="preserve">alternative payment methods to assist users in completing their purchase. </w:t>
      </w:r>
    </w:p>
    <w:p w14:paraId="6A2F958C" w14:textId="77777777" w:rsidR="005F755B" w:rsidRDefault="005F755B">
      <w:pPr>
        <w:rPr>
          <w:rFonts w:ascii="Times New Roman" w:hAnsi="Times New Roman" w:cs="Times New Roman"/>
        </w:rPr>
      </w:pPr>
    </w:p>
    <w:p w14:paraId="3E890A01" w14:textId="77777777" w:rsidR="005F755B" w:rsidRDefault="006724AA">
      <w:pPr>
        <w:rPr>
          <w:rFonts w:ascii="Times New Roman" w:hAnsi="Times New Roman" w:cs="Times New Roman"/>
          <w:b/>
          <w:bCs/>
        </w:rPr>
      </w:pPr>
      <w:r>
        <w:rPr>
          <w:rFonts w:ascii="Times New Roman" w:hAnsi="Times New Roman" w:cs="Times New Roman"/>
          <w:b/>
          <w:bCs/>
        </w:rPr>
        <w:t xml:space="preserve">UR6.0: The system shall provide an efficient delivery management feature to guarantee </w:t>
      </w:r>
    </w:p>
    <w:p w14:paraId="2A51A2A7" w14:textId="77777777" w:rsidR="005F755B" w:rsidRDefault="006724AA">
      <w:pPr>
        <w:rPr>
          <w:rFonts w:ascii="Times New Roman" w:hAnsi="Times New Roman" w:cs="Times New Roman"/>
          <w:b/>
          <w:bCs/>
        </w:rPr>
      </w:pPr>
      <w:r>
        <w:rPr>
          <w:rFonts w:ascii="Times New Roman" w:hAnsi="Times New Roman" w:cs="Times New Roman"/>
          <w:b/>
          <w:bCs/>
        </w:rPr>
        <w:t xml:space="preserve">reliable delivery of items to the users.    (By: </w:t>
      </w:r>
      <w:proofErr w:type="spellStart"/>
      <w:r>
        <w:rPr>
          <w:rFonts w:ascii="Times New Roman" w:hAnsi="Times New Roman" w:cs="Times New Roman"/>
          <w:b/>
          <w:bCs/>
        </w:rPr>
        <w:t>sireen</w:t>
      </w:r>
      <w:proofErr w:type="spellEnd"/>
      <w:r>
        <w:rPr>
          <w:rFonts w:ascii="Times New Roman" w:hAnsi="Times New Roman" w:cs="Times New Roman"/>
          <w:b/>
          <w:bCs/>
        </w:rPr>
        <w:t xml:space="preserve">) </w:t>
      </w:r>
    </w:p>
    <w:p w14:paraId="18D9B5CA" w14:textId="77777777" w:rsidR="005F755B" w:rsidRDefault="006724AA">
      <w:pPr>
        <w:rPr>
          <w:rFonts w:ascii="Times New Roman" w:hAnsi="Times New Roman" w:cs="Times New Roman"/>
        </w:rPr>
      </w:pPr>
      <w:r>
        <w:rPr>
          <w:rFonts w:ascii="Times New Roman" w:hAnsi="Times New Roman" w:cs="Times New Roman"/>
        </w:rPr>
        <w:t xml:space="preserve">SR6.1: The system shall store user delivery details, including full name, phone number, email, </w:t>
      </w:r>
    </w:p>
    <w:p w14:paraId="731FC70B" w14:textId="77777777" w:rsidR="005F755B" w:rsidRDefault="006724AA">
      <w:pPr>
        <w:rPr>
          <w:rFonts w:ascii="Times New Roman" w:hAnsi="Times New Roman" w:cs="Times New Roman"/>
        </w:rPr>
      </w:pPr>
      <w:r>
        <w:rPr>
          <w:rFonts w:ascii="Times New Roman" w:hAnsi="Times New Roman" w:cs="Times New Roman"/>
        </w:rPr>
        <w:t xml:space="preserve">precise delivery address. </w:t>
      </w:r>
    </w:p>
    <w:p w14:paraId="2523E7D6" w14:textId="77777777" w:rsidR="005F755B" w:rsidRDefault="006724AA">
      <w:pPr>
        <w:rPr>
          <w:rFonts w:ascii="Times New Roman" w:hAnsi="Times New Roman" w:cs="Times New Roman"/>
        </w:rPr>
      </w:pPr>
      <w:r>
        <w:rPr>
          <w:rFonts w:ascii="Times New Roman" w:hAnsi="Times New Roman" w:cs="Times New Roman"/>
        </w:rPr>
        <w:t xml:space="preserve">SR6.2: The system shall display error messages if required fields are missing, providing </w:t>
      </w:r>
    </w:p>
    <w:p w14:paraId="6D81B383" w14:textId="77777777" w:rsidR="005F755B" w:rsidRDefault="006724AA">
      <w:pPr>
        <w:rPr>
          <w:rFonts w:ascii="Times New Roman" w:hAnsi="Times New Roman" w:cs="Times New Roman"/>
        </w:rPr>
      </w:pPr>
      <w:r>
        <w:rPr>
          <w:rFonts w:ascii="Times New Roman" w:hAnsi="Times New Roman" w:cs="Times New Roman"/>
        </w:rPr>
        <w:t xml:space="preserve">guidance for users to correct their inputs. </w:t>
      </w:r>
    </w:p>
    <w:p w14:paraId="23D0A054" w14:textId="77777777" w:rsidR="005F755B" w:rsidRDefault="006724AA">
      <w:pPr>
        <w:rPr>
          <w:rFonts w:ascii="Times New Roman" w:hAnsi="Times New Roman" w:cs="Times New Roman"/>
        </w:rPr>
      </w:pPr>
      <w:r>
        <w:rPr>
          <w:rFonts w:ascii="Times New Roman" w:hAnsi="Times New Roman" w:cs="Times New Roman"/>
        </w:rPr>
        <w:lastRenderedPageBreak/>
        <w:t xml:space="preserve">SR6.3: The system shall send real-time order status updates via email/SMS, such as Order </w:t>
      </w:r>
    </w:p>
    <w:p w14:paraId="15A3742F" w14:textId="77777777" w:rsidR="005F755B" w:rsidRDefault="006724AA">
      <w:pPr>
        <w:rPr>
          <w:rFonts w:ascii="Times New Roman" w:hAnsi="Times New Roman" w:cs="Times New Roman"/>
        </w:rPr>
      </w:pPr>
      <w:r>
        <w:rPr>
          <w:rFonts w:ascii="Times New Roman" w:hAnsi="Times New Roman" w:cs="Times New Roman"/>
        </w:rPr>
        <w:t xml:space="preserve">Confirmed, and </w:t>
      </w:r>
      <w:proofErr w:type="gramStart"/>
      <w:r>
        <w:rPr>
          <w:rFonts w:ascii="Times New Roman" w:hAnsi="Times New Roman" w:cs="Times New Roman"/>
        </w:rPr>
        <w:t>Delivered</w:t>
      </w:r>
      <w:proofErr w:type="gramEnd"/>
      <w:r>
        <w:rPr>
          <w:rFonts w:ascii="Times New Roman" w:hAnsi="Times New Roman" w:cs="Times New Roman"/>
        </w:rPr>
        <w:t xml:space="preserve">. </w:t>
      </w:r>
    </w:p>
    <w:p w14:paraId="3AACF55C" w14:textId="77777777" w:rsidR="005F755B" w:rsidRDefault="006724AA">
      <w:pPr>
        <w:rPr>
          <w:rFonts w:ascii="Times New Roman" w:hAnsi="Times New Roman" w:cs="Times New Roman"/>
        </w:rPr>
      </w:pPr>
      <w:r>
        <w:rPr>
          <w:rFonts w:ascii="Times New Roman" w:hAnsi="Times New Roman" w:cs="Times New Roman"/>
        </w:rPr>
        <w:t xml:space="preserve">SR6.4: The system should integrate with mapping services to calculate optimal delivery routes </w:t>
      </w:r>
    </w:p>
    <w:p w14:paraId="184D8C70" w14:textId="77777777" w:rsidR="005F755B" w:rsidRDefault="006724AA">
      <w:pPr>
        <w:rPr>
          <w:rFonts w:ascii="Times New Roman" w:hAnsi="Times New Roman" w:cs="Times New Roman"/>
        </w:rPr>
      </w:pPr>
      <w:r>
        <w:rPr>
          <w:rFonts w:ascii="Times New Roman" w:hAnsi="Times New Roman" w:cs="Times New Roman"/>
        </w:rPr>
        <w:t xml:space="preserve">and provide estimated delivery times based on factors like traffic and location. </w:t>
      </w:r>
    </w:p>
    <w:p w14:paraId="72115922" w14:textId="77777777" w:rsidR="005F755B" w:rsidRDefault="006724AA">
      <w:pPr>
        <w:rPr>
          <w:rFonts w:ascii="Times New Roman" w:hAnsi="Times New Roman" w:cs="Times New Roman"/>
        </w:rPr>
      </w:pPr>
      <w:r>
        <w:rPr>
          <w:rFonts w:ascii="Times New Roman" w:hAnsi="Times New Roman" w:cs="Times New Roman"/>
        </w:rPr>
        <w:t xml:space="preserve">SR6.5: The system shall maintain a database of delivery personnel details, including names, </w:t>
      </w:r>
    </w:p>
    <w:p w14:paraId="1E957340" w14:textId="77777777" w:rsidR="005F755B" w:rsidRDefault="006724AA">
      <w:pPr>
        <w:rPr>
          <w:rFonts w:ascii="Times New Roman" w:hAnsi="Times New Roman" w:cs="Times New Roman"/>
        </w:rPr>
      </w:pPr>
      <w:r>
        <w:rPr>
          <w:rFonts w:ascii="Times New Roman" w:hAnsi="Times New Roman" w:cs="Times New Roman"/>
        </w:rPr>
        <w:t xml:space="preserve">contact information, vehicle details, and current availability status. </w:t>
      </w:r>
    </w:p>
    <w:p w14:paraId="66732880" w14:textId="77777777" w:rsidR="005F755B" w:rsidRDefault="006724AA">
      <w:pPr>
        <w:rPr>
          <w:rFonts w:ascii="Times New Roman" w:hAnsi="Times New Roman" w:cs="Times New Roman"/>
        </w:rPr>
      </w:pPr>
      <w:r>
        <w:rPr>
          <w:rFonts w:ascii="Times New Roman" w:hAnsi="Times New Roman" w:cs="Times New Roman"/>
        </w:rPr>
        <w:t xml:space="preserve">SR6.6: The system shall allow users to rate and provide feedback on the delivery experience for </w:t>
      </w:r>
    </w:p>
    <w:p w14:paraId="6AE5B6ED" w14:textId="77777777" w:rsidR="005F755B" w:rsidRDefault="006724AA">
      <w:pPr>
        <w:rPr>
          <w:rFonts w:ascii="Times New Roman" w:hAnsi="Times New Roman" w:cs="Times New Roman"/>
        </w:rPr>
      </w:pPr>
      <w:r>
        <w:rPr>
          <w:rFonts w:ascii="Times New Roman" w:hAnsi="Times New Roman" w:cs="Times New Roman"/>
        </w:rPr>
        <w:t xml:space="preserve">each order. </w:t>
      </w:r>
    </w:p>
    <w:p w14:paraId="09A788AE" w14:textId="77777777" w:rsidR="005F755B" w:rsidRDefault="006724AA">
      <w:pPr>
        <w:rPr>
          <w:rFonts w:ascii="Times New Roman" w:hAnsi="Times New Roman" w:cs="Times New Roman"/>
        </w:rPr>
      </w:pPr>
      <w:r>
        <w:rPr>
          <w:rFonts w:ascii="Times New Roman" w:hAnsi="Times New Roman" w:cs="Times New Roman"/>
        </w:rPr>
        <w:t xml:space="preserve">SR6.7: After selecting an item and payment method, the user shall receive a confirmation </w:t>
      </w:r>
    </w:p>
    <w:p w14:paraId="7B3321F2" w14:textId="77777777" w:rsidR="005F755B" w:rsidRDefault="006724AA">
      <w:pPr>
        <w:rPr>
          <w:rFonts w:ascii="Times New Roman" w:hAnsi="Times New Roman" w:cs="Times New Roman"/>
        </w:rPr>
      </w:pPr>
      <w:r>
        <w:rPr>
          <w:rFonts w:ascii="Times New Roman" w:hAnsi="Times New Roman" w:cs="Times New Roman"/>
        </w:rPr>
        <w:t xml:space="preserve">message with details about delivery time, delivery method, and the final price. </w:t>
      </w:r>
    </w:p>
    <w:p w14:paraId="73AA3D98" w14:textId="77777777" w:rsidR="005F755B" w:rsidRDefault="006724AA">
      <w:pPr>
        <w:rPr>
          <w:rFonts w:ascii="Times New Roman" w:hAnsi="Times New Roman" w:cs="Times New Roman"/>
        </w:rPr>
      </w:pPr>
      <w:r>
        <w:rPr>
          <w:rFonts w:ascii="Times New Roman" w:hAnsi="Times New Roman" w:cs="Times New Roman"/>
        </w:rPr>
        <w:t xml:space="preserve"> </w:t>
      </w:r>
    </w:p>
    <w:p w14:paraId="6509D3A6" w14:textId="77777777" w:rsidR="005F755B" w:rsidRDefault="006724AA">
      <w:pPr>
        <w:rPr>
          <w:rFonts w:ascii="Times New Roman" w:hAnsi="Times New Roman" w:cs="Times New Roman"/>
          <w:b/>
          <w:bCs/>
        </w:rPr>
      </w:pPr>
      <w:r>
        <w:rPr>
          <w:rFonts w:ascii="Times New Roman" w:hAnsi="Times New Roman" w:cs="Times New Roman"/>
          <w:b/>
          <w:bCs/>
        </w:rPr>
        <w:t xml:space="preserve">UR7.0:  The system shall provide the jewelry shop information, to enable users to </w:t>
      </w:r>
    </w:p>
    <w:p w14:paraId="450962A4" w14:textId="77777777" w:rsidR="005F755B" w:rsidRDefault="006724AA">
      <w:pPr>
        <w:rPr>
          <w:rFonts w:ascii="Times New Roman" w:hAnsi="Times New Roman" w:cs="Times New Roman"/>
          <w:b/>
          <w:bCs/>
        </w:rPr>
      </w:pPr>
      <w:r>
        <w:rPr>
          <w:rFonts w:ascii="Times New Roman" w:hAnsi="Times New Roman" w:cs="Times New Roman"/>
          <w:b/>
          <w:bCs/>
        </w:rPr>
        <w:t xml:space="preserve">communicate with the jewelry shop.  (By: Layan) </w:t>
      </w:r>
    </w:p>
    <w:p w14:paraId="141A1788" w14:textId="77777777" w:rsidR="005F755B" w:rsidRDefault="006724AA">
      <w:pPr>
        <w:rPr>
          <w:rFonts w:ascii="Times New Roman" w:hAnsi="Times New Roman" w:cs="Times New Roman"/>
        </w:rPr>
      </w:pPr>
      <w:r>
        <w:rPr>
          <w:rFonts w:ascii="Times New Roman" w:hAnsi="Times New Roman" w:cs="Times New Roman"/>
        </w:rPr>
        <w:t xml:space="preserve">SR7.1: The system shall display the jewelry shop’s contact details including the phone number, </w:t>
      </w:r>
    </w:p>
    <w:p w14:paraId="480569BD" w14:textId="77777777" w:rsidR="005F755B" w:rsidRDefault="006724AA">
      <w:pPr>
        <w:rPr>
          <w:rFonts w:ascii="Times New Roman" w:hAnsi="Times New Roman" w:cs="Times New Roman"/>
        </w:rPr>
      </w:pPr>
      <w:r>
        <w:rPr>
          <w:rFonts w:ascii="Times New Roman" w:hAnsi="Times New Roman" w:cs="Times New Roman"/>
        </w:rPr>
        <w:t xml:space="preserve">email, and physical address in a dedicated "Contact Us" section on the system. </w:t>
      </w:r>
    </w:p>
    <w:p w14:paraId="12B64D62" w14:textId="77777777" w:rsidR="005F755B" w:rsidRDefault="006724AA">
      <w:pPr>
        <w:rPr>
          <w:rFonts w:ascii="Times New Roman" w:hAnsi="Times New Roman" w:cs="Times New Roman"/>
        </w:rPr>
      </w:pPr>
      <w:r>
        <w:rPr>
          <w:rFonts w:ascii="Times New Roman" w:hAnsi="Times New Roman" w:cs="Times New Roman"/>
        </w:rPr>
        <w:t xml:space="preserve">SR7.2: The system shall ensure that contact details are easy to find through clickable icon and </w:t>
      </w:r>
    </w:p>
    <w:p w14:paraId="76C35448" w14:textId="77777777" w:rsidR="005F755B" w:rsidRDefault="006724AA">
      <w:pPr>
        <w:rPr>
          <w:rFonts w:ascii="Times New Roman" w:hAnsi="Times New Roman" w:cs="Times New Roman"/>
        </w:rPr>
      </w:pPr>
      <w:r>
        <w:rPr>
          <w:rFonts w:ascii="Times New Roman" w:hAnsi="Times New Roman" w:cs="Times New Roman"/>
        </w:rPr>
        <w:t xml:space="preserve">should be accessible from the menu feature. </w:t>
      </w:r>
    </w:p>
    <w:p w14:paraId="3E854A63" w14:textId="77777777" w:rsidR="005F755B" w:rsidRDefault="006724AA">
      <w:pPr>
        <w:rPr>
          <w:rFonts w:ascii="Times New Roman" w:hAnsi="Times New Roman" w:cs="Times New Roman"/>
        </w:rPr>
      </w:pPr>
      <w:r>
        <w:rPr>
          <w:rFonts w:ascii="Times New Roman" w:hAnsi="Times New Roman" w:cs="Times New Roman"/>
        </w:rPr>
        <w:t xml:space="preserve">SR7.3: The system shall allow users to send inquiries via a contact form that includes fields for </w:t>
      </w:r>
    </w:p>
    <w:p w14:paraId="1A83981A" w14:textId="77777777" w:rsidR="005F755B" w:rsidRDefault="006724AA">
      <w:pPr>
        <w:rPr>
          <w:rFonts w:ascii="Times New Roman" w:hAnsi="Times New Roman" w:cs="Times New Roman"/>
        </w:rPr>
      </w:pPr>
      <w:r>
        <w:rPr>
          <w:rFonts w:ascii="Times New Roman" w:hAnsi="Times New Roman" w:cs="Times New Roman"/>
        </w:rPr>
        <w:t xml:space="preserve">name, email, subject, and message, and an automated confirmation email should be sent after </w:t>
      </w:r>
    </w:p>
    <w:p w14:paraId="456ED2A5" w14:textId="77777777" w:rsidR="005F755B" w:rsidRDefault="006724AA">
      <w:pPr>
        <w:rPr>
          <w:rFonts w:ascii="Times New Roman" w:hAnsi="Times New Roman" w:cs="Times New Roman"/>
        </w:rPr>
      </w:pPr>
      <w:r>
        <w:rPr>
          <w:rFonts w:ascii="Times New Roman" w:hAnsi="Times New Roman" w:cs="Times New Roman"/>
        </w:rPr>
        <w:t xml:space="preserve">submission. </w:t>
      </w:r>
    </w:p>
    <w:p w14:paraId="4793DC6E" w14:textId="77777777" w:rsidR="005F755B" w:rsidRDefault="006724AA">
      <w:pPr>
        <w:rPr>
          <w:rFonts w:ascii="Times New Roman" w:hAnsi="Times New Roman" w:cs="Times New Roman"/>
        </w:rPr>
      </w:pPr>
      <w:r>
        <w:rPr>
          <w:rFonts w:ascii="Times New Roman" w:hAnsi="Times New Roman" w:cs="Times New Roman"/>
        </w:rPr>
        <w:t xml:space="preserve">SR7.4: The system shall integrate live chat functionality to provide real-time communication </w:t>
      </w:r>
    </w:p>
    <w:p w14:paraId="0E7C55A9" w14:textId="77777777" w:rsidR="005F755B" w:rsidRDefault="006724AA">
      <w:pPr>
        <w:rPr>
          <w:rFonts w:ascii="Times New Roman" w:hAnsi="Times New Roman" w:cs="Times New Roman"/>
        </w:rPr>
      </w:pPr>
      <w:r>
        <w:rPr>
          <w:rFonts w:ascii="Times New Roman" w:hAnsi="Times New Roman" w:cs="Times New Roman"/>
        </w:rPr>
        <w:t xml:space="preserve">with user support during business hours. </w:t>
      </w:r>
    </w:p>
    <w:p w14:paraId="52EEE4DF" w14:textId="77777777" w:rsidR="005F755B" w:rsidRDefault="006724AA">
      <w:pPr>
        <w:rPr>
          <w:rFonts w:ascii="Times New Roman" w:hAnsi="Times New Roman" w:cs="Times New Roman"/>
        </w:rPr>
      </w:pPr>
      <w:r>
        <w:rPr>
          <w:rFonts w:ascii="Times New Roman" w:hAnsi="Times New Roman" w:cs="Times New Roman"/>
        </w:rPr>
        <w:t xml:space="preserve">SR7.5: The system shall display social media links (Facebook, Instagram, Twitter) for easy user </w:t>
      </w:r>
    </w:p>
    <w:p w14:paraId="31CF2CDC" w14:textId="77777777" w:rsidR="005F755B" w:rsidRDefault="006724AA">
      <w:pPr>
        <w:rPr>
          <w:rFonts w:ascii="Times New Roman" w:hAnsi="Times New Roman" w:cs="Times New Roman"/>
        </w:rPr>
      </w:pPr>
      <w:r>
        <w:rPr>
          <w:rFonts w:ascii="Times New Roman" w:hAnsi="Times New Roman" w:cs="Times New Roman"/>
        </w:rPr>
        <w:t xml:space="preserve">access to the jewelry shop’s profiles and updates. </w:t>
      </w:r>
    </w:p>
    <w:p w14:paraId="73F8B256" w14:textId="77777777" w:rsidR="005F755B" w:rsidRDefault="006724AA">
      <w:pPr>
        <w:rPr>
          <w:rFonts w:ascii="Times New Roman" w:hAnsi="Times New Roman" w:cs="Times New Roman"/>
        </w:rPr>
      </w:pPr>
      <w:r>
        <w:rPr>
          <w:rFonts w:ascii="Times New Roman" w:hAnsi="Times New Roman" w:cs="Times New Roman"/>
        </w:rPr>
        <w:t xml:space="preserve"> </w:t>
      </w:r>
    </w:p>
    <w:p w14:paraId="26DE72D9" w14:textId="77777777" w:rsidR="005F755B" w:rsidRDefault="006724AA">
      <w:pPr>
        <w:rPr>
          <w:rFonts w:ascii="Times New Roman" w:hAnsi="Times New Roman" w:cs="Times New Roman"/>
          <w:b/>
          <w:bCs/>
        </w:rPr>
      </w:pPr>
      <w:r>
        <w:rPr>
          <w:rFonts w:ascii="Times New Roman" w:hAnsi="Times New Roman" w:cs="Times New Roman"/>
          <w:b/>
          <w:bCs/>
        </w:rPr>
        <w:t xml:space="preserve">UR8.0: The user shall be able to evaluate and give feedback about the items, such quality of  </w:t>
      </w:r>
    </w:p>
    <w:p w14:paraId="3EE8ADFF" w14:textId="77777777" w:rsidR="005F755B" w:rsidRDefault="006724AA">
      <w:pPr>
        <w:rPr>
          <w:rFonts w:ascii="Times New Roman" w:hAnsi="Times New Roman" w:cs="Times New Roman"/>
          <w:b/>
          <w:bCs/>
        </w:rPr>
      </w:pPr>
      <w:r>
        <w:rPr>
          <w:rFonts w:ascii="Times New Roman" w:hAnsi="Times New Roman" w:cs="Times New Roman"/>
          <w:b/>
          <w:bCs/>
        </w:rPr>
        <w:t xml:space="preserve">jewelry.    (By: Rana) </w:t>
      </w:r>
    </w:p>
    <w:p w14:paraId="7F67EE31" w14:textId="77777777" w:rsidR="005F755B" w:rsidRDefault="006724AA">
      <w:pPr>
        <w:rPr>
          <w:rFonts w:ascii="Times New Roman" w:hAnsi="Times New Roman" w:cs="Times New Roman"/>
        </w:rPr>
      </w:pPr>
      <w:r>
        <w:rPr>
          <w:rFonts w:ascii="Times New Roman" w:hAnsi="Times New Roman" w:cs="Times New Roman"/>
        </w:rPr>
        <w:t xml:space="preserve"> SR8.1: The system shall allow users to leave comments on items only if they have previously </w:t>
      </w:r>
    </w:p>
    <w:p w14:paraId="5129D6D8" w14:textId="77777777" w:rsidR="005F755B" w:rsidRDefault="006724AA">
      <w:pPr>
        <w:rPr>
          <w:rFonts w:ascii="Times New Roman" w:hAnsi="Times New Roman" w:cs="Times New Roman"/>
        </w:rPr>
      </w:pPr>
      <w:r>
        <w:rPr>
          <w:rFonts w:ascii="Times New Roman" w:hAnsi="Times New Roman" w:cs="Times New Roman"/>
        </w:rPr>
        <w:t xml:space="preserve">purchased them. </w:t>
      </w:r>
    </w:p>
    <w:p w14:paraId="4D23FED9" w14:textId="77777777" w:rsidR="005F755B" w:rsidRDefault="006724AA">
      <w:pPr>
        <w:rPr>
          <w:rFonts w:ascii="Times New Roman" w:hAnsi="Times New Roman" w:cs="Times New Roman"/>
        </w:rPr>
      </w:pPr>
      <w:r>
        <w:rPr>
          <w:rFonts w:ascii="Times New Roman" w:hAnsi="Times New Roman" w:cs="Times New Roman"/>
        </w:rPr>
        <w:t xml:space="preserve">UR8.2: The system shall allow users to provide ratings for item from 1-to-5-star rating scale only </w:t>
      </w:r>
    </w:p>
    <w:p w14:paraId="78F4B7A0" w14:textId="77777777" w:rsidR="005F755B" w:rsidRDefault="006724AA">
      <w:pPr>
        <w:rPr>
          <w:rFonts w:ascii="Times New Roman" w:hAnsi="Times New Roman" w:cs="Times New Roman"/>
        </w:rPr>
      </w:pPr>
      <w:r>
        <w:rPr>
          <w:rFonts w:ascii="Times New Roman" w:hAnsi="Times New Roman" w:cs="Times New Roman"/>
        </w:rPr>
        <w:lastRenderedPageBreak/>
        <w:t xml:space="preserve">if they have previously purchased them. </w:t>
      </w:r>
    </w:p>
    <w:p w14:paraId="5F356B6F" w14:textId="77777777" w:rsidR="005F755B" w:rsidRDefault="006724AA">
      <w:pPr>
        <w:rPr>
          <w:rFonts w:ascii="Times New Roman" w:hAnsi="Times New Roman" w:cs="Times New Roman"/>
        </w:rPr>
      </w:pPr>
      <w:r>
        <w:rPr>
          <w:rFonts w:ascii="Times New Roman" w:hAnsi="Times New Roman" w:cs="Times New Roman"/>
        </w:rPr>
        <w:t xml:space="preserve">SR8.3: The system shall allow users to report inappropriate or irrelevant comments, which will </w:t>
      </w:r>
    </w:p>
    <w:p w14:paraId="1F677A56" w14:textId="77777777" w:rsidR="005F755B" w:rsidRDefault="006724AA">
      <w:pPr>
        <w:rPr>
          <w:rFonts w:ascii="Times New Roman" w:hAnsi="Times New Roman" w:cs="Times New Roman"/>
        </w:rPr>
      </w:pPr>
      <w:r>
        <w:rPr>
          <w:rFonts w:ascii="Times New Roman" w:hAnsi="Times New Roman" w:cs="Times New Roman"/>
        </w:rPr>
        <w:t xml:space="preserve">be flagged for moderator review. A “Report” button shall be displayed alongside each comment, </w:t>
      </w:r>
    </w:p>
    <w:p w14:paraId="5FCCF621" w14:textId="77777777" w:rsidR="005F755B" w:rsidRDefault="006724AA">
      <w:pPr>
        <w:rPr>
          <w:rFonts w:ascii="Times New Roman" w:hAnsi="Times New Roman" w:cs="Times New Roman"/>
        </w:rPr>
      </w:pPr>
      <w:r>
        <w:rPr>
          <w:rFonts w:ascii="Times New Roman" w:hAnsi="Times New Roman" w:cs="Times New Roman"/>
        </w:rPr>
        <w:t xml:space="preserve">enabling users to flag content as inappropriate or irrelevant. Reported comments shall be </w:t>
      </w:r>
    </w:p>
    <w:p w14:paraId="550B355E" w14:textId="77777777" w:rsidR="005F755B" w:rsidRDefault="006724AA">
      <w:pPr>
        <w:rPr>
          <w:rFonts w:ascii="Times New Roman" w:hAnsi="Times New Roman" w:cs="Times New Roman"/>
        </w:rPr>
      </w:pPr>
      <w:r>
        <w:rPr>
          <w:rFonts w:ascii="Times New Roman" w:hAnsi="Times New Roman" w:cs="Times New Roman"/>
        </w:rPr>
        <w:t xml:space="preserve">automatically routed to a moderation queue, where moderators can review and take appropriate </w:t>
      </w:r>
    </w:p>
    <w:p w14:paraId="2A0B27C6" w14:textId="77777777" w:rsidR="005F755B" w:rsidRDefault="006724AA">
      <w:pPr>
        <w:rPr>
          <w:rFonts w:ascii="Times New Roman" w:hAnsi="Times New Roman" w:cs="Times New Roman"/>
        </w:rPr>
      </w:pPr>
      <w:r>
        <w:rPr>
          <w:rFonts w:ascii="Times New Roman" w:hAnsi="Times New Roman" w:cs="Times New Roman"/>
        </w:rPr>
        <w:t xml:space="preserve">action (e.g., delete, approve). </w:t>
      </w:r>
    </w:p>
    <w:p w14:paraId="09019B7E" w14:textId="77777777" w:rsidR="005F755B" w:rsidRDefault="006724AA">
      <w:pPr>
        <w:rPr>
          <w:rFonts w:ascii="Times New Roman" w:hAnsi="Times New Roman" w:cs="Times New Roman"/>
        </w:rPr>
      </w:pPr>
      <w:r>
        <w:rPr>
          <w:rFonts w:ascii="Times New Roman" w:hAnsi="Times New Roman" w:cs="Times New Roman"/>
        </w:rPr>
        <w:t xml:space="preserve">SR8.4: The system shall calculate and display an average rating of each item based on all user </w:t>
      </w:r>
    </w:p>
    <w:p w14:paraId="1DB6EBF8" w14:textId="77777777" w:rsidR="005F755B" w:rsidRDefault="006724AA">
      <w:pPr>
        <w:rPr>
          <w:rFonts w:ascii="Times New Roman" w:hAnsi="Times New Roman" w:cs="Times New Roman"/>
        </w:rPr>
      </w:pPr>
      <w:r>
        <w:rPr>
          <w:rFonts w:ascii="Times New Roman" w:hAnsi="Times New Roman" w:cs="Times New Roman"/>
        </w:rPr>
        <w:t xml:space="preserve">reviews. Ratings shall update in real-time as new reviews are submitted. </w:t>
      </w:r>
    </w:p>
    <w:p w14:paraId="0D874F9B" w14:textId="77777777" w:rsidR="005F755B" w:rsidRDefault="006724AA">
      <w:pPr>
        <w:rPr>
          <w:rFonts w:ascii="Times New Roman" w:hAnsi="Times New Roman" w:cs="Times New Roman"/>
        </w:rPr>
      </w:pPr>
      <w:r>
        <w:rPr>
          <w:rFonts w:ascii="Times New Roman" w:hAnsi="Times New Roman" w:cs="Times New Roman"/>
        </w:rPr>
        <w:t xml:space="preserve">SR8.5: The system shall send a reminder notification to users after a purchase, encouraging them </w:t>
      </w:r>
    </w:p>
    <w:p w14:paraId="1B059DDD" w14:textId="77777777" w:rsidR="005F755B" w:rsidRDefault="006724AA">
      <w:pPr>
        <w:rPr>
          <w:rFonts w:ascii="Times New Roman" w:hAnsi="Times New Roman" w:cs="Times New Roman"/>
        </w:rPr>
      </w:pPr>
      <w:r>
        <w:rPr>
          <w:rFonts w:ascii="Times New Roman" w:hAnsi="Times New Roman" w:cs="Times New Roman"/>
        </w:rPr>
        <w:t xml:space="preserve">to leave a rating and comment on the item. An automated reminder message shall be sent to users </w:t>
      </w:r>
    </w:p>
    <w:p w14:paraId="4185F5BC" w14:textId="77777777" w:rsidR="005F755B" w:rsidRDefault="006724AA">
      <w:pPr>
        <w:rPr>
          <w:rFonts w:ascii="Times New Roman" w:hAnsi="Times New Roman" w:cs="Times New Roman"/>
        </w:rPr>
      </w:pPr>
      <w:r>
        <w:rPr>
          <w:rFonts w:ascii="Times New Roman" w:hAnsi="Times New Roman" w:cs="Times New Roman"/>
        </w:rPr>
        <w:t xml:space="preserve">via email or push notification within a set period (e.g., 7 days) after purchase. The reminder shall </w:t>
      </w:r>
    </w:p>
    <w:p w14:paraId="4B310DF4" w14:textId="77777777" w:rsidR="005F755B" w:rsidRDefault="006724AA">
      <w:pPr>
        <w:rPr>
          <w:rFonts w:ascii="Times New Roman" w:hAnsi="Times New Roman" w:cs="Times New Roman"/>
        </w:rPr>
      </w:pPr>
      <w:r>
        <w:rPr>
          <w:rFonts w:ascii="Times New Roman" w:hAnsi="Times New Roman" w:cs="Times New Roman"/>
        </w:rPr>
        <w:t xml:space="preserve">include a direct link to the item’s review section to simplify the review process. The system </w:t>
      </w:r>
    </w:p>
    <w:p w14:paraId="33F12F9E" w14:textId="77777777" w:rsidR="005F755B" w:rsidRDefault="006724AA">
      <w:pPr>
        <w:rPr>
          <w:rFonts w:ascii="Times New Roman" w:hAnsi="Times New Roman" w:cs="Times New Roman"/>
        </w:rPr>
      </w:pPr>
      <w:r>
        <w:rPr>
          <w:rFonts w:ascii="Times New Roman" w:hAnsi="Times New Roman" w:cs="Times New Roman"/>
        </w:rPr>
        <w:t xml:space="preserve">should send only one reminder per purchase to avoid annoying users. </w:t>
      </w:r>
    </w:p>
    <w:p w14:paraId="46BCA268" w14:textId="77777777" w:rsidR="005F755B" w:rsidRDefault="006724AA">
      <w:pPr>
        <w:rPr>
          <w:rFonts w:ascii="Times New Roman" w:hAnsi="Times New Roman" w:cs="Times New Roman"/>
        </w:rPr>
      </w:pPr>
      <w:r>
        <w:rPr>
          <w:rFonts w:ascii="Times New Roman" w:hAnsi="Times New Roman" w:cs="Times New Roman"/>
        </w:rPr>
        <w:t xml:space="preserve">SR8.6: The system shall reward users with a $5 discount if their feedback gets 50 likes, with a </w:t>
      </w:r>
    </w:p>
    <w:p w14:paraId="4DAF39BC" w14:textId="77777777" w:rsidR="005F755B" w:rsidRDefault="006724AA">
      <w:pPr>
        <w:rPr>
          <w:rFonts w:ascii="Times New Roman" w:hAnsi="Times New Roman" w:cs="Times New Roman"/>
        </w:rPr>
      </w:pPr>
      <w:r>
        <w:rPr>
          <w:rFonts w:ascii="Times New Roman" w:hAnsi="Times New Roman" w:cs="Times New Roman"/>
        </w:rPr>
        <w:t xml:space="preserve">visible "like" counter for each comment. </w:t>
      </w:r>
    </w:p>
    <w:p w14:paraId="5646C5D9" w14:textId="77777777" w:rsidR="005F755B" w:rsidRDefault="006724AA">
      <w:pPr>
        <w:rPr>
          <w:rFonts w:ascii="Times New Roman" w:hAnsi="Times New Roman" w:cs="Times New Roman"/>
        </w:rPr>
      </w:pPr>
      <w:r>
        <w:rPr>
          <w:rFonts w:ascii="Times New Roman" w:hAnsi="Times New Roman" w:cs="Times New Roman"/>
        </w:rPr>
        <w:t xml:space="preserve"> </w:t>
      </w:r>
    </w:p>
    <w:p w14:paraId="74210CE4" w14:textId="77777777" w:rsidR="005F755B" w:rsidRDefault="006724AA">
      <w:pPr>
        <w:rPr>
          <w:rFonts w:ascii="Times New Roman" w:hAnsi="Times New Roman" w:cs="Times New Roman"/>
          <w:b/>
          <w:bCs/>
        </w:rPr>
      </w:pPr>
      <w:r>
        <w:rPr>
          <w:rFonts w:ascii="Times New Roman" w:hAnsi="Times New Roman" w:cs="Times New Roman"/>
          <w:b/>
          <w:bCs/>
        </w:rPr>
        <w:t xml:space="preserve">UR9.0: The system shall provide personalized recommendations based on user preferences </w:t>
      </w:r>
    </w:p>
    <w:p w14:paraId="32F878B8" w14:textId="77777777" w:rsidR="005F755B" w:rsidRDefault="006724AA">
      <w:pPr>
        <w:rPr>
          <w:rFonts w:ascii="Times New Roman" w:hAnsi="Times New Roman" w:cs="Times New Roman"/>
          <w:b/>
          <w:bCs/>
        </w:rPr>
      </w:pPr>
      <w:r>
        <w:rPr>
          <w:rFonts w:ascii="Times New Roman" w:hAnsi="Times New Roman" w:cs="Times New Roman"/>
          <w:b/>
          <w:bCs/>
        </w:rPr>
        <w:t xml:space="preserve">and browsing history.   (By: Rana) </w:t>
      </w:r>
    </w:p>
    <w:p w14:paraId="013C0849" w14:textId="77777777" w:rsidR="005F755B" w:rsidRDefault="006724AA">
      <w:pPr>
        <w:rPr>
          <w:rFonts w:ascii="Times New Roman" w:hAnsi="Times New Roman" w:cs="Times New Roman"/>
        </w:rPr>
      </w:pPr>
      <w:r>
        <w:rPr>
          <w:rFonts w:ascii="Times New Roman" w:hAnsi="Times New Roman" w:cs="Times New Roman"/>
        </w:rPr>
        <w:t xml:space="preserve">SR9.1: The system shall track and securely store user interactions, including viewed items, </w:t>
      </w:r>
    </w:p>
    <w:p w14:paraId="77167909" w14:textId="77777777" w:rsidR="005F755B" w:rsidRDefault="006724AA">
      <w:pPr>
        <w:rPr>
          <w:rFonts w:ascii="Times New Roman" w:hAnsi="Times New Roman" w:cs="Times New Roman"/>
        </w:rPr>
      </w:pPr>
      <w:r>
        <w:rPr>
          <w:rFonts w:ascii="Times New Roman" w:hAnsi="Times New Roman" w:cs="Times New Roman"/>
        </w:rPr>
        <w:t xml:space="preserve">search queries, and cart additions, to build a profile of user preferences. </w:t>
      </w:r>
    </w:p>
    <w:p w14:paraId="342E4808" w14:textId="77777777" w:rsidR="005F755B" w:rsidRDefault="006724AA">
      <w:pPr>
        <w:rPr>
          <w:rFonts w:ascii="Times New Roman" w:hAnsi="Times New Roman" w:cs="Times New Roman"/>
        </w:rPr>
      </w:pPr>
      <w:r>
        <w:rPr>
          <w:rFonts w:ascii="Times New Roman" w:hAnsi="Times New Roman" w:cs="Times New Roman"/>
        </w:rPr>
        <w:t xml:space="preserve">SR9.2: The system shall analyze stored data to determine user preferences based on key </w:t>
      </w:r>
    </w:p>
    <w:p w14:paraId="6E8E205D" w14:textId="77777777" w:rsidR="005F755B" w:rsidRDefault="006724AA">
      <w:pPr>
        <w:rPr>
          <w:rFonts w:ascii="Times New Roman" w:hAnsi="Times New Roman" w:cs="Times New Roman"/>
        </w:rPr>
      </w:pPr>
      <w:r>
        <w:rPr>
          <w:rFonts w:ascii="Times New Roman" w:hAnsi="Times New Roman" w:cs="Times New Roman"/>
        </w:rPr>
        <w:t xml:space="preserve">attributes such as jewelry type, metal, gemstone, and style, updating these preferences as users </w:t>
      </w:r>
    </w:p>
    <w:p w14:paraId="5D7C783C" w14:textId="77777777" w:rsidR="005F755B" w:rsidRDefault="006724AA">
      <w:pPr>
        <w:rPr>
          <w:rFonts w:ascii="Times New Roman" w:hAnsi="Times New Roman" w:cs="Times New Roman"/>
        </w:rPr>
      </w:pPr>
      <w:r>
        <w:rPr>
          <w:rFonts w:ascii="Times New Roman" w:hAnsi="Times New Roman" w:cs="Times New Roman"/>
        </w:rPr>
        <w:t xml:space="preserve">interact with the platform. </w:t>
      </w:r>
    </w:p>
    <w:p w14:paraId="0B1D77BB" w14:textId="77777777" w:rsidR="005F755B" w:rsidRDefault="006724AA">
      <w:pPr>
        <w:rPr>
          <w:rFonts w:ascii="Times New Roman" w:hAnsi="Times New Roman" w:cs="Times New Roman"/>
        </w:rPr>
      </w:pPr>
      <w:r>
        <w:rPr>
          <w:rFonts w:ascii="Times New Roman" w:hAnsi="Times New Roman" w:cs="Times New Roman"/>
        </w:rPr>
        <w:t xml:space="preserve">SR9.3: The system shall use a recommendation algorithm to generate item suggestions that align </w:t>
      </w:r>
    </w:p>
    <w:p w14:paraId="048703EC" w14:textId="77777777" w:rsidR="005F755B" w:rsidRDefault="006724AA">
      <w:pPr>
        <w:rPr>
          <w:rFonts w:ascii="Times New Roman" w:hAnsi="Times New Roman" w:cs="Times New Roman"/>
        </w:rPr>
      </w:pPr>
      <w:r>
        <w:rPr>
          <w:rFonts w:ascii="Times New Roman" w:hAnsi="Times New Roman" w:cs="Times New Roman"/>
        </w:rPr>
        <w:t xml:space="preserve">with recent browsing history, prioritizing items similar to those previously viewed or purchased. </w:t>
      </w:r>
    </w:p>
    <w:p w14:paraId="4AAE370C" w14:textId="77777777" w:rsidR="005F755B" w:rsidRDefault="006724AA">
      <w:pPr>
        <w:rPr>
          <w:rFonts w:ascii="Times New Roman" w:hAnsi="Times New Roman" w:cs="Times New Roman"/>
        </w:rPr>
      </w:pPr>
      <w:r>
        <w:rPr>
          <w:rFonts w:ascii="Times New Roman" w:hAnsi="Times New Roman" w:cs="Times New Roman"/>
        </w:rPr>
        <w:t xml:space="preserve">SR9.4: The system shall display updated recommendations on the user’s homepage and item </w:t>
      </w:r>
    </w:p>
    <w:p w14:paraId="188297AF" w14:textId="77777777" w:rsidR="005F755B" w:rsidRDefault="006724AA">
      <w:pPr>
        <w:rPr>
          <w:rFonts w:ascii="Times New Roman" w:hAnsi="Times New Roman" w:cs="Times New Roman"/>
        </w:rPr>
      </w:pPr>
      <w:r>
        <w:rPr>
          <w:rFonts w:ascii="Times New Roman" w:hAnsi="Times New Roman" w:cs="Times New Roman"/>
        </w:rPr>
        <w:t xml:space="preserve">pages, adjusting these suggestions based on the user’s latest activity to maintain relevance. </w:t>
      </w:r>
    </w:p>
    <w:p w14:paraId="6501E39F" w14:textId="77777777" w:rsidR="005F755B" w:rsidRDefault="006724AA">
      <w:pPr>
        <w:rPr>
          <w:rFonts w:ascii="Times New Roman" w:hAnsi="Times New Roman" w:cs="Times New Roman"/>
        </w:rPr>
      </w:pPr>
      <w:r>
        <w:rPr>
          <w:rFonts w:ascii="Times New Roman" w:hAnsi="Times New Roman" w:cs="Times New Roman"/>
        </w:rPr>
        <w:t xml:space="preserve">SR9.5: The system should display personalized recommendations within 2 seconds of the user’s </w:t>
      </w:r>
    </w:p>
    <w:p w14:paraId="14863CCE" w14:textId="77777777" w:rsidR="005F755B" w:rsidRDefault="006724AA">
      <w:pPr>
        <w:rPr>
          <w:rFonts w:ascii="Times New Roman" w:hAnsi="Times New Roman" w:cs="Times New Roman"/>
        </w:rPr>
      </w:pPr>
      <w:r>
        <w:rPr>
          <w:rFonts w:ascii="Times New Roman" w:hAnsi="Times New Roman" w:cs="Times New Roman"/>
        </w:rPr>
        <w:t xml:space="preserve">interaction with the system (e.g., item view) to ensure a seamless user experience. </w:t>
      </w:r>
    </w:p>
    <w:p w14:paraId="7CD76FD7" w14:textId="77777777" w:rsidR="005F755B" w:rsidRDefault="006724AA">
      <w:pPr>
        <w:rPr>
          <w:rFonts w:ascii="Times New Roman" w:hAnsi="Times New Roman" w:cs="Times New Roman"/>
        </w:rPr>
      </w:pPr>
      <w:r>
        <w:rPr>
          <w:rFonts w:ascii="Times New Roman" w:hAnsi="Times New Roman" w:cs="Times New Roman"/>
        </w:rPr>
        <w:t xml:space="preserve"> </w:t>
      </w:r>
    </w:p>
    <w:p w14:paraId="6FEA9678" w14:textId="77777777" w:rsidR="005F755B" w:rsidRDefault="006724AA">
      <w:pPr>
        <w:rPr>
          <w:rFonts w:ascii="Times New Roman" w:hAnsi="Times New Roman" w:cs="Times New Roman"/>
          <w:b/>
          <w:bCs/>
        </w:rPr>
      </w:pPr>
      <w:r>
        <w:rPr>
          <w:rFonts w:ascii="Times New Roman" w:hAnsi="Times New Roman" w:cs="Times New Roman"/>
          <w:b/>
          <w:bCs/>
        </w:rPr>
        <w:lastRenderedPageBreak/>
        <w:t xml:space="preserve">UR10.0: The system shall provide a feature to display discounts and sales items for the </w:t>
      </w:r>
    </w:p>
    <w:p w14:paraId="159B741B" w14:textId="77777777" w:rsidR="005F755B" w:rsidRDefault="006724AA">
      <w:pPr>
        <w:rPr>
          <w:rFonts w:ascii="Times New Roman" w:hAnsi="Times New Roman" w:cs="Times New Roman"/>
          <w:b/>
          <w:bCs/>
        </w:rPr>
      </w:pPr>
      <w:r>
        <w:rPr>
          <w:rFonts w:ascii="Times New Roman" w:hAnsi="Times New Roman" w:cs="Times New Roman"/>
          <w:b/>
          <w:bCs/>
        </w:rPr>
        <w:t xml:space="preserve">users.  (By: Layan) </w:t>
      </w:r>
    </w:p>
    <w:p w14:paraId="07C1E2B0" w14:textId="77777777" w:rsidR="005F755B" w:rsidRDefault="006724AA">
      <w:pPr>
        <w:rPr>
          <w:rFonts w:ascii="Times New Roman" w:hAnsi="Times New Roman" w:cs="Times New Roman"/>
        </w:rPr>
      </w:pPr>
      <w:r>
        <w:rPr>
          <w:rFonts w:ascii="Times New Roman" w:hAnsi="Times New Roman" w:cs="Times New Roman"/>
        </w:rPr>
        <w:t xml:space="preserve">SR10.1: The system shall display a dedicated </w:t>
      </w:r>
      <w:proofErr w:type="gramStart"/>
      <w:r>
        <w:rPr>
          <w:rFonts w:ascii="Times New Roman" w:hAnsi="Times New Roman" w:cs="Times New Roman"/>
        </w:rPr>
        <w:t>“ Sales</w:t>
      </w:r>
      <w:proofErr w:type="gramEnd"/>
      <w:r>
        <w:rPr>
          <w:rFonts w:ascii="Times New Roman" w:hAnsi="Times New Roman" w:cs="Times New Roman"/>
        </w:rPr>
        <w:t xml:space="preserve">” section that provides information on </w:t>
      </w:r>
    </w:p>
    <w:p w14:paraId="34223A3A" w14:textId="77777777" w:rsidR="005F755B" w:rsidRDefault="006724AA">
      <w:pPr>
        <w:rPr>
          <w:rFonts w:ascii="Times New Roman" w:hAnsi="Times New Roman" w:cs="Times New Roman"/>
        </w:rPr>
      </w:pPr>
      <w:r>
        <w:rPr>
          <w:rFonts w:ascii="Times New Roman" w:hAnsi="Times New Roman" w:cs="Times New Roman"/>
        </w:rPr>
        <w:t xml:space="preserve">available promotions, sales events, and any ongoing offers. </w:t>
      </w:r>
    </w:p>
    <w:p w14:paraId="20209711" w14:textId="77777777" w:rsidR="005F755B" w:rsidRDefault="006724AA">
      <w:pPr>
        <w:rPr>
          <w:rFonts w:ascii="Times New Roman" w:hAnsi="Times New Roman" w:cs="Times New Roman"/>
        </w:rPr>
      </w:pPr>
      <w:r>
        <w:rPr>
          <w:rFonts w:ascii="Times New Roman" w:hAnsi="Times New Roman" w:cs="Times New Roman"/>
        </w:rPr>
        <w:t xml:space="preserve">SR10.2: The system shall include a detailed explanation of sales policies, including return and </w:t>
      </w:r>
    </w:p>
    <w:p w14:paraId="1D503268" w14:textId="77777777" w:rsidR="005F755B" w:rsidRDefault="006724AA">
      <w:pPr>
        <w:rPr>
          <w:rFonts w:ascii="Times New Roman" w:hAnsi="Times New Roman" w:cs="Times New Roman"/>
        </w:rPr>
      </w:pPr>
      <w:r>
        <w:rPr>
          <w:rFonts w:ascii="Times New Roman" w:hAnsi="Times New Roman" w:cs="Times New Roman"/>
        </w:rPr>
        <w:t xml:space="preserve">refund policies, and shipping information, in an easily accessible format in the item description. </w:t>
      </w:r>
    </w:p>
    <w:p w14:paraId="28AA8158" w14:textId="77777777" w:rsidR="005F755B" w:rsidRDefault="006724AA">
      <w:pPr>
        <w:rPr>
          <w:rFonts w:ascii="Times New Roman" w:hAnsi="Times New Roman" w:cs="Times New Roman"/>
        </w:rPr>
      </w:pPr>
      <w:r>
        <w:rPr>
          <w:rFonts w:ascii="Times New Roman" w:hAnsi="Times New Roman" w:cs="Times New Roman"/>
        </w:rPr>
        <w:t xml:space="preserve">SR10.3: The system shall send an automatic notification (email or app notification) to users </w:t>
      </w:r>
    </w:p>
    <w:p w14:paraId="3030E456" w14:textId="77777777" w:rsidR="005F755B" w:rsidRDefault="006724AA">
      <w:pPr>
        <w:rPr>
          <w:rFonts w:ascii="Times New Roman" w:hAnsi="Times New Roman" w:cs="Times New Roman"/>
        </w:rPr>
      </w:pPr>
      <w:r>
        <w:rPr>
          <w:rFonts w:ascii="Times New Roman" w:hAnsi="Times New Roman" w:cs="Times New Roman"/>
        </w:rPr>
        <w:t xml:space="preserve">about upcoming sales events or special offers based on their preferences or past purchase </w:t>
      </w:r>
    </w:p>
    <w:p w14:paraId="5EB48923" w14:textId="77777777" w:rsidR="005F755B" w:rsidRDefault="006724AA">
      <w:pPr>
        <w:rPr>
          <w:rFonts w:ascii="Times New Roman" w:hAnsi="Times New Roman" w:cs="Times New Roman"/>
        </w:rPr>
      </w:pPr>
      <w:r>
        <w:rPr>
          <w:rFonts w:ascii="Times New Roman" w:hAnsi="Times New Roman" w:cs="Times New Roman"/>
        </w:rPr>
        <w:t xml:space="preserve">behavior. </w:t>
      </w:r>
    </w:p>
    <w:p w14:paraId="4EFDF202" w14:textId="77777777" w:rsidR="005F755B" w:rsidRDefault="006724AA">
      <w:pPr>
        <w:rPr>
          <w:rFonts w:ascii="Times New Roman" w:hAnsi="Times New Roman" w:cs="Times New Roman"/>
        </w:rPr>
      </w:pPr>
      <w:r>
        <w:rPr>
          <w:rFonts w:ascii="Times New Roman" w:hAnsi="Times New Roman" w:cs="Times New Roman"/>
        </w:rPr>
        <w:t xml:space="preserve">SR10.4: The system shall ensure that discounted items are clearly marked with the discount </w:t>
      </w:r>
    </w:p>
    <w:p w14:paraId="7F3A1EF3" w14:textId="77777777" w:rsidR="005F755B" w:rsidRDefault="006724AA">
      <w:pPr>
        <w:rPr>
          <w:rFonts w:ascii="Times New Roman" w:hAnsi="Times New Roman" w:cs="Times New Roman"/>
        </w:rPr>
      </w:pPr>
      <w:r>
        <w:rPr>
          <w:rFonts w:ascii="Times New Roman" w:hAnsi="Times New Roman" w:cs="Times New Roman"/>
        </w:rPr>
        <w:t xml:space="preserve">percentage or price reduction on the item details. </w:t>
      </w:r>
    </w:p>
    <w:p w14:paraId="73C24384" w14:textId="77777777" w:rsidR="005F755B" w:rsidRDefault="006724AA">
      <w:pPr>
        <w:rPr>
          <w:rFonts w:ascii="Times New Roman" w:hAnsi="Times New Roman" w:cs="Times New Roman"/>
        </w:rPr>
      </w:pPr>
      <w:r>
        <w:rPr>
          <w:rFonts w:ascii="Times New Roman" w:hAnsi="Times New Roman" w:cs="Times New Roman"/>
        </w:rPr>
        <w:t xml:space="preserve">SR10.5: The system shall allow users to check the current sale price of the item before and after </w:t>
      </w:r>
    </w:p>
    <w:p w14:paraId="7EA506E0" w14:textId="77777777" w:rsidR="005F755B" w:rsidRDefault="006724AA">
      <w:pPr>
        <w:rPr>
          <w:rFonts w:ascii="Times New Roman" w:hAnsi="Times New Roman" w:cs="Times New Roman"/>
        </w:rPr>
      </w:pPr>
      <w:r>
        <w:rPr>
          <w:rFonts w:ascii="Times New Roman" w:hAnsi="Times New Roman" w:cs="Times New Roman"/>
        </w:rPr>
        <w:t xml:space="preserve">adding it to the shopping cart to clearly inform users of the savings. </w:t>
      </w:r>
    </w:p>
    <w:p w14:paraId="1C05BD2F" w14:textId="77777777" w:rsidR="005F755B" w:rsidRDefault="006724AA">
      <w:pPr>
        <w:rPr>
          <w:rFonts w:ascii="Times New Roman" w:hAnsi="Times New Roman" w:cs="Times New Roman"/>
        </w:rPr>
      </w:pPr>
      <w:r>
        <w:rPr>
          <w:rFonts w:ascii="Times New Roman" w:hAnsi="Times New Roman" w:cs="Times New Roman"/>
        </w:rPr>
        <w:t xml:space="preserve">SR10.6: The system shall allow the administrators to add, remove, or modify the discount on the </w:t>
      </w:r>
    </w:p>
    <w:p w14:paraId="233766A7" w14:textId="77777777" w:rsidR="005F755B" w:rsidRDefault="006724AA">
      <w:pPr>
        <w:rPr>
          <w:rFonts w:ascii="Times New Roman" w:hAnsi="Times New Roman" w:cs="Times New Roman"/>
        </w:rPr>
      </w:pPr>
      <w:r>
        <w:rPr>
          <w:rFonts w:ascii="Times New Roman" w:hAnsi="Times New Roman" w:cs="Times New Roman"/>
        </w:rPr>
        <w:t>items.</w:t>
      </w:r>
    </w:p>
    <w:p w14:paraId="1F69DF73" w14:textId="77777777" w:rsidR="005F755B" w:rsidRDefault="006724AA">
      <w:pPr>
        <w:pStyle w:val="Heading1"/>
        <w:rPr>
          <w:rFonts w:ascii="Times New Roman" w:hAnsi="Times New Roman" w:cs="Times New Roman"/>
          <w:b/>
          <w:bCs/>
          <w:sz w:val="28"/>
          <w:szCs w:val="28"/>
        </w:rPr>
      </w:pPr>
      <w:r>
        <w:rPr>
          <w:rFonts w:ascii="Times New Roman" w:hAnsi="Times New Roman" w:cs="Times New Roman"/>
          <w:b/>
          <w:bCs/>
          <w:sz w:val="28"/>
          <w:szCs w:val="28"/>
        </w:rPr>
        <w:t>2.3. SCENARIOs:</w:t>
      </w:r>
    </w:p>
    <w:p w14:paraId="3BADFCE5" w14:textId="77777777" w:rsidR="005F755B" w:rsidRDefault="006724AA">
      <w:pPr>
        <w:pStyle w:val="Heading1"/>
        <w:rPr>
          <w:rFonts w:ascii="Times New Roman" w:hAnsi="Times New Roman" w:cs="Times New Roman"/>
          <w:b/>
          <w:bCs/>
          <w:sz w:val="28"/>
          <w:szCs w:val="28"/>
          <w:lang w:val="en"/>
        </w:rPr>
      </w:pPr>
      <w:r>
        <w:rPr>
          <w:rFonts w:ascii="Times New Roman" w:hAnsi="Times New Roman" w:cs="Times New Roman"/>
          <w:b/>
          <w:bCs/>
          <w:sz w:val="28"/>
          <w:szCs w:val="28"/>
          <w:lang w:val="en"/>
        </w:rPr>
        <w:t>(Jenin Mansour 1200540)</w:t>
      </w:r>
    </w:p>
    <w:p w14:paraId="1CCBA6EC" w14:textId="77777777" w:rsidR="005F755B" w:rsidRDefault="006724AA">
      <w:pPr>
        <w:rPr>
          <w:rFonts w:ascii="Times New Roman" w:hAnsi="Times New Roman" w:cs="Times New Roman"/>
          <w:b/>
        </w:rPr>
      </w:pPr>
      <w:r>
        <w:rPr>
          <w:rFonts w:ascii="Times New Roman" w:hAnsi="Times New Roman" w:cs="Times New Roman"/>
          <w:b/>
        </w:rPr>
        <w:t xml:space="preserve"> Scenario Analysis for </w:t>
      </w:r>
      <w:r>
        <w:rPr>
          <w:rFonts w:ascii="Times New Roman" w:hAnsi="Times New Roman" w:cs="Times New Roman"/>
          <w:b/>
          <w:bCs/>
        </w:rPr>
        <w:t>Adding Items to the Shopping Cart for purchase.</w:t>
      </w:r>
    </w:p>
    <w:p w14:paraId="4BCF7B62" w14:textId="77777777" w:rsidR="005F755B" w:rsidRDefault="006724AA">
      <w:pPr>
        <w:rPr>
          <w:rFonts w:ascii="Times New Roman" w:hAnsi="Times New Roman" w:cs="Times New Roman"/>
          <w:lang w:val="en"/>
        </w:rPr>
      </w:pPr>
      <w:r>
        <w:rPr>
          <w:rFonts w:ascii="Times New Roman" w:hAnsi="Times New Roman" w:cs="Times New Roman"/>
          <w:b/>
          <w:lang w:val="en"/>
        </w:rPr>
        <w:t xml:space="preserve">   Initial Assumption:</w:t>
      </w:r>
      <w:r>
        <w:rPr>
          <w:rFonts w:ascii="Times New Roman" w:hAnsi="Times New Roman" w:cs="Times New Roman"/>
          <w:lang w:val="en"/>
        </w:rPr>
        <w:t xml:space="preserve"> </w:t>
      </w:r>
    </w:p>
    <w:p w14:paraId="71BD3BA9" w14:textId="77777777" w:rsidR="005F755B" w:rsidRDefault="006724AA">
      <w:pPr>
        <w:rPr>
          <w:rFonts w:ascii="Times New Roman" w:hAnsi="Times New Roman" w:cs="Times New Roman"/>
          <w:lang w:val="en"/>
        </w:rPr>
      </w:pPr>
      <w:r>
        <w:rPr>
          <w:rFonts w:ascii="Times New Roman" w:hAnsi="Times New Roman" w:cs="Times New Roman"/>
          <w:lang w:val="en"/>
        </w:rPr>
        <w:t xml:space="preserve">The customer </w:t>
      </w:r>
      <w:r>
        <w:rPr>
          <w:rFonts w:ascii="Times New Roman" w:hAnsi="Times New Roman" w:cs="Times New Roman"/>
        </w:rPr>
        <w:t xml:space="preserve">is logged </w:t>
      </w:r>
      <w:r>
        <w:rPr>
          <w:rFonts w:ascii="Times New Roman" w:hAnsi="Times New Roman" w:cs="Times New Roman"/>
          <w:lang w:val="en"/>
        </w:rPr>
        <w:t>into</w:t>
      </w:r>
      <w:r>
        <w:rPr>
          <w:rFonts w:ascii="Times New Roman" w:hAnsi="Times New Roman" w:cs="Times New Roman"/>
        </w:rPr>
        <w:t xml:space="preserve"> his account on</w:t>
      </w:r>
      <w:r>
        <w:rPr>
          <w:rFonts w:ascii="Times New Roman" w:hAnsi="Times New Roman" w:cs="Times New Roman"/>
          <w:lang w:val="en"/>
        </w:rPr>
        <w:t xml:space="preserve"> the online jewelry shop's website</w:t>
      </w:r>
      <w:r>
        <w:rPr>
          <w:rFonts w:ascii="Times New Roman" w:hAnsi="Times New Roman" w:cs="Times New Roman"/>
        </w:rPr>
        <w:t xml:space="preserve">. </w:t>
      </w:r>
      <w:r>
        <w:rPr>
          <w:rFonts w:ascii="Times New Roman" w:hAnsi="Times New Roman" w:cs="Times New Roman"/>
          <w:lang w:val="en"/>
        </w:rPr>
        <w:t>The customer browses the shop</w:t>
      </w:r>
      <w:r>
        <w:rPr>
          <w:rFonts w:ascii="Times New Roman" w:hAnsi="Times New Roman" w:cs="Times New Roman"/>
        </w:rPr>
        <w:t xml:space="preserve"> and select specific</w:t>
      </w:r>
      <w:r>
        <w:rPr>
          <w:rFonts w:ascii="Times New Roman" w:hAnsi="Times New Roman" w:cs="Times New Roman"/>
          <w:lang w:val="en"/>
        </w:rPr>
        <w:t xml:space="preserve"> item</w:t>
      </w:r>
      <w:r>
        <w:rPr>
          <w:rFonts w:ascii="Times New Roman" w:hAnsi="Times New Roman" w:cs="Times New Roman"/>
        </w:rPr>
        <w:t xml:space="preserve"> he intends to purchase.</w:t>
      </w:r>
    </w:p>
    <w:p w14:paraId="03A6B32A" w14:textId="77777777" w:rsidR="005F755B" w:rsidRDefault="006724AA">
      <w:pPr>
        <w:rPr>
          <w:rFonts w:ascii="Times New Roman" w:hAnsi="Times New Roman" w:cs="Times New Roman"/>
          <w:lang w:val="en"/>
        </w:rPr>
      </w:pPr>
      <w:r>
        <w:rPr>
          <w:rFonts w:ascii="Times New Roman" w:hAnsi="Times New Roman" w:cs="Times New Roman"/>
          <w:lang w:val="en"/>
        </w:rPr>
        <w:t xml:space="preserve">    </w:t>
      </w:r>
      <w:r>
        <w:rPr>
          <w:rFonts w:ascii="Times New Roman" w:hAnsi="Times New Roman" w:cs="Times New Roman"/>
          <w:b/>
          <w:lang w:val="en"/>
        </w:rPr>
        <w:t xml:space="preserve">  Normal:</w:t>
      </w:r>
      <w:r>
        <w:rPr>
          <w:rFonts w:ascii="Times New Roman" w:hAnsi="Times New Roman" w:cs="Times New Roman"/>
          <w:lang w:val="en"/>
        </w:rPr>
        <w:t xml:space="preserve">  </w:t>
      </w:r>
    </w:p>
    <w:p w14:paraId="2D3413F9" w14:textId="77777777" w:rsidR="005F755B" w:rsidRDefault="006724AA">
      <w:pPr>
        <w:rPr>
          <w:rFonts w:ascii="Times New Roman" w:hAnsi="Times New Roman" w:cs="Times New Roman"/>
          <w:b/>
          <w:lang w:val="en"/>
        </w:rPr>
      </w:pPr>
      <w:r>
        <w:rPr>
          <w:rFonts w:ascii="Times New Roman" w:hAnsi="Times New Roman" w:cs="Times New Roman"/>
          <w:b/>
          <w:lang w:val="en"/>
        </w:rPr>
        <w:t>1.Adding an Item to the Cart</w:t>
      </w:r>
    </w:p>
    <w:p w14:paraId="41EEF666" w14:textId="77777777" w:rsidR="005F755B" w:rsidRDefault="006724AA">
      <w:pPr>
        <w:rPr>
          <w:rFonts w:ascii="Times New Roman" w:hAnsi="Times New Roman" w:cs="Times New Roman"/>
        </w:rPr>
      </w:pPr>
      <w:r>
        <w:rPr>
          <w:rFonts w:ascii="Times New Roman" w:hAnsi="Times New Roman" w:cs="Times New Roman"/>
        </w:rPr>
        <w:t xml:space="preserve">1.1 </w:t>
      </w:r>
      <w:r>
        <w:rPr>
          <w:rFonts w:ascii="Times New Roman" w:hAnsi="Times New Roman" w:cs="Times New Roman"/>
          <w:lang w:val="en"/>
        </w:rPr>
        <w:t xml:space="preserve">The customer </w:t>
      </w:r>
      <w:r>
        <w:rPr>
          <w:rFonts w:ascii="Times New Roman" w:hAnsi="Times New Roman" w:cs="Times New Roman"/>
        </w:rPr>
        <w:t>login to his account</w:t>
      </w:r>
    </w:p>
    <w:p w14:paraId="076F70B7" w14:textId="77777777" w:rsidR="005F755B" w:rsidRDefault="006724AA">
      <w:pPr>
        <w:rPr>
          <w:rFonts w:ascii="Times New Roman" w:hAnsi="Times New Roman" w:cs="Times New Roman"/>
          <w:lang w:val="en"/>
        </w:rPr>
      </w:pPr>
      <w:r>
        <w:rPr>
          <w:rFonts w:ascii="Times New Roman" w:hAnsi="Times New Roman" w:cs="Times New Roman"/>
        </w:rPr>
        <w:t xml:space="preserve">1.2 </w:t>
      </w:r>
      <w:r>
        <w:rPr>
          <w:rFonts w:ascii="Times New Roman" w:hAnsi="Times New Roman" w:cs="Times New Roman"/>
          <w:lang w:val="en"/>
        </w:rPr>
        <w:t>The customer</w:t>
      </w:r>
      <w:r>
        <w:rPr>
          <w:rFonts w:ascii="Times New Roman" w:hAnsi="Times New Roman" w:cs="Times New Roman"/>
        </w:rPr>
        <w:t xml:space="preserve"> select specific item to </w:t>
      </w:r>
      <w:proofErr w:type="gramStart"/>
      <w:r>
        <w:rPr>
          <w:rFonts w:ascii="Times New Roman" w:hAnsi="Times New Roman" w:cs="Times New Roman"/>
        </w:rPr>
        <w:t xml:space="preserve">buy </w:t>
      </w:r>
      <w:r>
        <w:rPr>
          <w:rFonts w:ascii="Times New Roman" w:hAnsi="Times New Roman" w:cs="Times New Roman"/>
          <w:lang w:val="en"/>
        </w:rPr>
        <w:t>.</w:t>
      </w:r>
      <w:proofErr w:type="gramEnd"/>
    </w:p>
    <w:p w14:paraId="5943BECC" w14:textId="77777777" w:rsidR="005F755B" w:rsidRDefault="006724AA">
      <w:pPr>
        <w:rPr>
          <w:rFonts w:ascii="Times New Roman" w:hAnsi="Times New Roman" w:cs="Times New Roman"/>
          <w:lang w:val="en"/>
        </w:rPr>
      </w:pPr>
      <w:r>
        <w:rPr>
          <w:rFonts w:ascii="Times New Roman" w:hAnsi="Times New Roman" w:cs="Times New Roman"/>
        </w:rPr>
        <w:t xml:space="preserve">1.3 </w:t>
      </w:r>
      <w:r>
        <w:rPr>
          <w:rFonts w:ascii="Times New Roman" w:hAnsi="Times New Roman" w:cs="Times New Roman"/>
          <w:lang w:val="en"/>
        </w:rPr>
        <w:t>The customer clicks on the "Add to Cart" button for the selected item.</w:t>
      </w:r>
    </w:p>
    <w:p w14:paraId="16FB794B" w14:textId="77777777" w:rsidR="005F755B" w:rsidRDefault="006724AA">
      <w:pPr>
        <w:rPr>
          <w:rFonts w:ascii="Times New Roman" w:hAnsi="Times New Roman" w:cs="Times New Roman"/>
          <w:lang w:val="en"/>
        </w:rPr>
      </w:pPr>
      <w:r>
        <w:rPr>
          <w:rFonts w:ascii="Times New Roman" w:hAnsi="Times New Roman" w:cs="Times New Roman"/>
        </w:rPr>
        <w:t>1.4 The system confirms the product availability</w:t>
      </w:r>
      <w:r>
        <w:rPr>
          <w:rFonts w:ascii="Times New Roman" w:hAnsi="Times New Roman" w:cs="Times New Roman"/>
          <w:lang w:val="en"/>
        </w:rPr>
        <w:t xml:space="preserve"> and updates the shopping cart with:</w:t>
      </w:r>
    </w:p>
    <w:p w14:paraId="4868FC46" w14:textId="77777777" w:rsidR="005F755B" w:rsidRDefault="006724AA">
      <w:pPr>
        <w:rPr>
          <w:rFonts w:ascii="Times New Roman" w:hAnsi="Times New Roman" w:cs="Times New Roman"/>
          <w:lang w:val="en"/>
        </w:rPr>
      </w:pPr>
      <w:r>
        <w:rPr>
          <w:rFonts w:ascii="Times New Roman" w:hAnsi="Times New Roman" w:cs="Times New Roman"/>
        </w:rPr>
        <w:t>-</w:t>
      </w:r>
      <w:r>
        <w:rPr>
          <w:rFonts w:ascii="Times New Roman" w:hAnsi="Times New Roman" w:cs="Times New Roman"/>
          <w:lang w:val="en"/>
        </w:rPr>
        <w:t>Product details (image, ID, price, rating, and quantity).</w:t>
      </w:r>
    </w:p>
    <w:p w14:paraId="7EA2F4F3" w14:textId="77777777" w:rsidR="005F755B" w:rsidRDefault="006724AA">
      <w:pPr>
        <w:rPr>
          <w:rFonts w:ascii="Times New Roman" w:hAnsi="Times New Roman" w:cs="Times New Roman"/>
          <w:lang w:val="en"/>
        </w:rPr>
      </w:pPr>
      <w:r>
        <w:rPr>
          <w:rFonts w:ascii="Times New Roman" w:hAnsi="Times New Roman" w:cs="Times New Roman"/>
        </w:rPr>
        <w:t>-</w:t>
      </w:r>
      <w:r>
        <w:rPr>
          <w:rFonts w:ascii="Times New Roman" w:hAnsi="Times New Roman" w:cs="Times New Roman"/>
          <w:lang w:val="en"/>
        </w:rPr>
        <w:t>The total cost of all items</w:t>
      </w:r>
      <w:r>
        <w:rPr>
          <w:rFonts w:ascii="Times New Roman" w:hAnsi="Times New Roman" w:cs="Times New Roman"/>
        </w:rPr>
        <w:t xml:space="preserve"> in the cart</w:t>
      </w:r>
      <w:r>
        <w:rPr>
          <w:rFonts w:ascii="Times New Roman" w:hAnsi="Times New Roman" w:cs="Times New Roman"/>
          <w:lang w:val="en"/>
        </w:rPr>
        <w:t>.</w:t>
      </w:r>
    </w:p>
    <w:p w14:paraId="4C9C0138" w14:textId="77777777" w:rsidR="005F755B" w:rsidRDefault="006724AA">
      <w:pPr>
        <w:rPr>
          <w:rFonts w:ascii="Times New Roman" w:hAnsi="Times New Roman" w:cs="Times New Roman"/>
          <w:lang w:val="en"/>
        </w:rPr>
      </w:pPr>
      <w:r>
        <w:rPr>
          <w:rFonts w:ascii="Times New Roman" w:hAnsi="Times New Roman" w:cs="Times New Roman"/>
        </w:rPr>
        <w:lastRenderedPageBreak/>
        <w:t xml:space="preserve">1.5 </w:t>
      </w:r>
      <w:r>
        <w:rPr>
          <w:rFonts w:ascii="Times New Roman" w:hAnsi="Times New Roman" w:cs="Times New Roman"/>
          <w:lang w:val="en"/>
        </w:rPr>
        <w:t xml:space="preserve">The customer navigates to the shopping cart section </w:t>
      </w:r>
      <w:r>
        <w:rPr>
          <w:rFonts w:ascii="Times New Roman" w:hAnsi="Times New Roman" w:cs="Times New Roman"/>
        </w:rPr>
        <w:t>using shopping cart “icon”</w:t>
      </w:r>
      <w:r>
        <w:rPr>
          <w:rFonts w:ascii="Times New Roman" w:hAnsi="Times New Roman" w:cs="Times New Roman"/>
          <w:lang w:val="en"/>
        </w:rPr>
        <w:t xml:space="preserve">and </w:t>
      </w:r>
      <w:r>
        <w:rPr>
          <w:rFonts w:ascii="Times New Roman" w:hAnsi="Times New Roman" w:cs="Times New Roman"/>
        </w:rPr>
        <w:t xml:space="preserve">reviews </w:t>
      </w:r>
      <w:r>
        <w:rPr>
          <w:rFonts w:ascii="Times New Roman" w:hAnsi="Times New Roman" w:cs="Times New Roman"/>
          <w:lang w:val="en"/>
        </w:rPr>
        <w:t>the item displayed</w:t>
      </w:r>
      <w:r>
        <w:rPr>
          <w:rFonts w:ascii="Times New Roman" w:hAnsi="Times New Roman" w:cs="Times New Roman"/>
        </w:rPr>
        <w:t xml:space="preserve"> in the cart</w:t>
      </w:r>
      <w:r>
        <w:rPr>
          <w:rFonts w:ascii="Times New Roman" w:hAnsi="Times New Roman" w:cs="Times New Roman"/>
          <w:lang w:val="en"/>
        </w:rPr>
        <w:t>.</w:t>
      </w:r>
    </w:p>
    <w:p w14:paraId="17E78D66" w14:textId="77777777" w:rsidR="005F755B" w:rsidRDefault="006724AA">
      <w:pPr>
        <w:rPr>
          <w:rFonts w:ascii="Times New Roman" w:hAnsi="Times New Roman" w:cs="Times New Roman"/>
          <w:lang w:val="en"/>
        </w:rPr>
      </w:pPr>
      <w:r>
        <w:rPr>
          <w:rFonts w:ascii="Times New Roman" w:hAnsi="Times New Roman" w:cs="Times New Roman"/>
        </w:rPr>
        <w:t xml:space="preserve">1.6 </w:t>
      </w:r>
      <w:r>
        <w:rPr>
          <w:rFonts w:ascii="Times New Roman" w:hAnsi="Times New Roman" w:cs="Times New Roman"/>
          <w:lang w:val="en"/>
        </w:rPr>
        <w:t>The item details, including the image, ID, price, rating, and quantity, are clearly displayed.</w:t>
      </w:r>
    </w:p>
    <w:p w14:paraId="2928438B" w14:textId="77777777" w:rsidR="005F755B" w:rsidRDefault="006724AA">
      <w:pPr>
        <w:rPr>
          <w:rFonts w:ascii="Times New Roman" w:hAnsi="Times New Roman" w:cs="Times New Roman"/>
          <w:lang w:val="en"/>
        </w:rPr>
      </w:pPr>
      <w:r>
        <w:rPr>
          <w:rFonts w:ascii="Times New Roman" w:hAnsi="Times New Roman" w:cs="Times New Roman"/>
        </w:rPr>
        <w:t xml:space="preserve">1.7 </w:t>
      </w:r>
      <w:r>
        <w:rPr>
          <w:rFonts w:ascii="Times New Roman" w:hAnsi="Times New Roman" w:cs="Times New Roman"/>
          <w:lang w:val="en"/>
        </w:rPr>
        <w:t>The total price of all items in the cart is shown at the bottom of the screen</w:t>
      </w:r>
      <w:r>
        <w:rPr>
          <w:rFonts w:ascii="Times New Roman" w:hAnsi="Times New Roman" w:cs="Times New Roman"/>
        </w:rPr>
        <w:t xml:space="preserve">, and </w:t>
      </w:r>
      <w:proofErr w:type="spellStart"/>
      <w:r>
        <w:rPr>
          <w:rFonts w:ascii="Times New Roman" w:hAnsi="Times New Roman" w:cs="Times New Roman"/>
        </w:rPr>
        <w:t>t</w:t>
      </w:r>
      <w:r>
        <w:rPr>
          <w:rFonts w:ascii="Times New Roman" w:hAnsi="Times New Roman" w:cs="Times New Roman"/>
          <w:lang w:val="en"/>
        </w:rPr>
        <w:t>he</w:t>
      </w:r>
      <w:proofErr w:type="spellEnd"/>
      <w:r>
        <w:rPr>
          <w:rFonts w:ascii="Times New Roman" w:hAnsi="Times New Roman" w:cs="Times New Roman"/>
          <w:lang w:val="en"/>
        </w:rPr>
        <w:t xml:space="preserve"> total cost remains visible even </w:t>
      </w:r>
      <w:r>
        <w:rPr>
          <w:rFonts w:ascii="Times New Roman" w:hAnsi="Times New Roman" w:cs="Times New Roman"/>
        </w:rPr>
        <w:t>when</w:t>
      </w:r>
      <w:r>
        <w:rPr>
          <w:rFonts w:ascii="Times New Roman" w:hAnsi="Times New Roman" w:cs="Times New Roman"/>
          <w:lang w:val="en"/>
        </w:rPr>
        <w:t xml:space="preserve"> scroll down the page.</w:t>
      </w:r>
    </w:p>
    <w:p w14:paraId="08B3FBE6" w14:textId="77777777" w:rsidR="005F755B" w:rsidRDefault="006724AA">
      <w:pPr>
        <w:rPr>
          <w:rFonts w:ascii="Times New Roman" w:hAnsi="Times New Roman" w:cs="Times New Roman"/>
        </w:rPr>
      </w:pPr>
      <w:r>
        <w:rPr>
          <w:rFonts w:ascii="Times New Roman" w:hAnsi="Times New Roman" w:cs="Times New Roman"/>
        </w:rPr>
        <w:t>1.9 The customer confirms the item quantity and price.</w:t>
      </w:r>
    </w:p>
    <w:p w14:paraId="7BD35635" w14:textId="77777777" w:rsidR="005F755B" w:rsidRDefault="006724AA">
      <w:pPr>
        <w:rPr>
          <w:rFonts w:ascii="Times New Roman" w:hAnsi="Times New Roman" w:cs="Times New Roman"/>
          <w:lang w:val="en"/>
        </w:rPr>
      </w:pPr>
      <w:r>
        <w:rPr>
          <w:rFonts w:ascii="Times New Roman" w:hAnsi="Times New Roman" w:cs="Times New Roman"/>
        </w:rPr>
        <w:t xml:space="preserve">1.8 </w:t>
      </w:r>
      <w:r>
        <w:rPr>
          <w:rFonts w:ascii="Times New Roman" w:hAnsi="Times New Roman" w:cs="Times New Roman"/>
          <w:lang w:val="en"/>
        </w:rPr>
        <w:t>The customer decides to purchase the item.</w:t>
      </w:r>
    </w:p>
    <w:p w14:paraId="759F1D2C" w14:textId="77777777" w:rsidR="005F755B" w:rsidRDefault="006724AA">
      <w:pPr>
        <w:rPr>
          <w:rFonts w:ascii="Times New Roman" w:hAnsi="Times New Roman" w:cs="Times New Roman"/>
          <w:b/>
          <w:lang w:val="en"/>
        </w:rPr>
      </w:pPr>
      <w:r>
        <w:rPr>
          <w:rFonts w:ascii="Times New Roman" w:hAnsi="Times New Roman" w:cs="Times New Roman"/>
          <w:b/>
          <w:lang w:val="en"/>
        </w:rPr>
        <w:t xml:space="preserve">    What Can Go Wrong? </w:t>
      </w:r>
    </w:p>
    <w:p w14:paraId="742F0CCE" w14:textId="77777777" w:rsidR="005F755B" w:rsidRDefault="006724AA">
      <w:pPr>
        <w:rPr>
          <w:rFonts w:ascii="Times New Roman" w:hAnsi="Times New Roman" w:cs="Times New Roman"/>
          <w:b/>
          <w:lang w:val="en"/>
        </w:rPr>
      </w:pPr>
      <w:r>
        <w:rPr>
          <w:rFonts w:ascii="Times New Roman" w:hAnsi="Times New Roman" w:cs="Times New Roman"/>
          <w:b/>
          <w:lang w:val="en"/>
        </w:rPr>
        <w:t>Alternatives</w:t>
      </w:r>
      <w:r>
        <w:rPr>
          <w:rFonts w:ascii="Times New Roman" w:hAnsi="Times New Roman" w:cs="Times New Roman"/>
          <w:lang w:val="en"/>
        </w:rPr>
        <w:t xml:space="preserve"> (Successful outcome)</w:t>
      </w:r>
    </w:p>
    <w:p w14:paraId="4C0B235C" w14:textId="77777777" w:rsidR="005F755B" w:rsidRDefault="006724AA">
      <w:pPr>
        <w:rPr>
          <w:rFonts w:ascii="Times New Roman" w:hAnsi="Times New Roman" w:cs="Times New Roman"/>
          <w:b/>
          <w:lang w:val="en"/>
        </w:rPr>
      </w:pPr>
      <w:r>
        <w:rPr>
          <w:rFonts w:ascii="Times New Roman" w:hAnsi="Times New Roman" w:cs="Times New Roman"/>
          <w:b/>
          <w:lang w:val="en"/>
        </w:rPr>
        <w:t>1. Adding the Same Item Twice</w:t>
      </w:r>
    </w:p>
    <w:p w14:paraId="6258693F" w14:textId="77777777" w:rsidR="005F755B" w:rsidRDefault="006724AA">
      <w:pPr>
        <w:rPr>
          <w:rFonts w:ascii="Times New Roman" w:hAnsi="Times New Roman" w:cs="Times New Roman"/>
          <w:bCs/>
          <w:lang w:val="en"/>
        </w:rPr>
      </w:pPr>
      <w:bookmarkStart w:id="0" w:name="_3a84biyxmqmg"/>
      <w:bookmarkEnd w:id="0"/>
      <w:r>
        <w:rPr>
          <w:rFonts w:ascii="Times New Roman" w:hAnsi="Times New Roman" w:cs="Times New Roman"/>
          <w:bCs/>
          <w:lang w:val="en"/>
        </w:rPr>
        <w:t xml:space="preserve">The customer browsed the shopping cart and decided to add the same product again. The customer </w:t>
      </w:r>
      <w:r>
        <w:rPr>
          <w:rFonts w:ascii="Times New Roman" w:hAnsi="Times New Roman" w:cs="Times New Roman"/>
          <w:b/>
          <w:lang w:val="en"/>
        </w:rPr>
        <w:t>clicks on the “+” button</w:t>
      </w:r>
      <w:r>
        <w:rPr>
          <w:rFonts w:ascii="Times New Roman" w:hAnsi="Times New Roman" w:cs="Times New Roman"/>
          <w:bCs/>
          <w:lang w:val="en"/>
        </w:rPr>
        <w:t xml:space="preserve"> appearing next to the item to increase the quantity of the item</w:t>
      </w:r>
      <w:r>
        <w:rPr>
          <w:rFonts w:ascii="Times New Roman" w:hAnsi="Times New Roman" w:cs="Times New Roman"/>
          <w:bCs/>
        </w:rPr>
        <w:t xml:space="preserve">, </w:t>
      </w:r>
      <w:r>
        <w:rPr>
          <w:rFonts w:ascii="Times New Roman" w:hAnsi="Times New Roman" w:cs="Times New Roman"/>
          <w:bCs/>
          <w:lang w:val="en"/>
        </w:rPr>
        <w:t xml:space="preserve">instead of </w:t>
      </w:r>
      <w:r>
        <w:rPr>
          <w:rFonts w:ascii="Times New Roman" w:hAnsi="Times New Roman" w:cs="Times New Roman"/>
          <w:bCs/>
        </w:rPr>
        <w:t xml:space="preserve">browsing </w:t>
      </w:r>
      <w:r>
        <w:rPr>
          <w:rFonts w:ascii="Times New Roman" w:hAnsi="Times New Roman" w:cs="Times New Roman"/>
          <w:bCs/>
          <w:lang w:val="en"/>
        </w:rPr>
        <w:t>for the product again and adding it.</w:t>
      </w:r>
      <w:r>
        <w:rPr>
          <w:rFonts w:ascii="Times New Roman" w:hAnsi="Times New Roman" w:cs="Times New Roman"/>
          <w:bCs/>
          <w:rtl/>
          <w:lang w:bidi="ar-EG"/>
        </w:rPr>
        <w:t xml:space="preserve"> </w:t>
      </w:r>
      <w:r>
        <w:rPr>
          <w:rFonts w:ascii="Times New Roman" w:hAnsi="Times New Roman" w:cs="Times New Roman"/>
          <w:bCs/>
        </w:rPr>
        <w:t xml:space="preserve"> </w:t>
      </w:r>
      <w:r>
        <w:rPr>
          <w:rFonts w:ascii="Times New Roman" w:hAnsi="Times New Roman" w:cs="Times New Roman"/>
          <w:bCs/>
          <w:lang w:val="en"/>
        </w:rPr>
        <w:t>The system</w:t>
      </w:r>
      <w:r>
        <w:rPr>
          <w:rFonts w:ascii="Times New Roman" w:hAnsi="Times New Roman" w:cs="Times New Roman"/>
          <w:bCs/>
        </w:rPr>
        <w:t xml:space="preserve"> then</w:t>
      </w:r>
      <w:r>
        <w:rPr>
          <w:rFonts w:ascii="Times New Roman" w:hAnsi="Times New Roman" w:cs="Times New Roman"/>
          <w:bCs/>
          <w:lang w:val="en"/>
        </w:rPr>
        <w:t xml:space="preserve"> successfully updates the quantity and recalculates the total price accordingly.</w:t>
      </w:r>
    </w:p>
    <w:p w14:paraId="74CA7425" w14:textId="77777777" w:rsidR="005F755B" w:rsidRDefault="006724AA">
      <w:pPr>
        <w:rPr>
          <w:rFonts w:ascii="Times New Roman" w:hAnsi="Times New Roman" w:cs="Times New Roman"/>
          <w:bCs/>
          <w:lang w:val="en"/>
        </w:rPr>
      </w:pPr>
      <w:r>
        <w:rPr>
          <w:rFonts w:ascii="Times New Roman" w:hAnsi="Times New Roman" w:cs="Times New Roman"/>
          <w:b/>
          <w:lang w:val="en"/>
        </w:rPr>
        <w:t xml:space="preserve">Errors </w:t>
      </w:r>
      <w:r>
        <w:rPr>
          <w:rFonts w:ascii="Times New Roman" w:hAnsi="Times New Roman" w:cs="Times New Roman"/>
          <w:bCs/>
          <w:lang w:val="en"/>
        </w:rPr>
        <w:t>(Unsuccessful outcome)</w:t>
      </w:r>
    </w:p>
    <w:p w14:paraId="15D69C9D" w14:textId="77777777" w:rsidR="005F755B" w:rsidRDefault="006724AA">
      <w:pPr>
        <w:rPr>
          <w:rFonts w:ascii="Times New Roman" w:hAnsi="Times New Roman" w:cs="Times New Roman"/>
          <w:b/>
          <w:lang w:val="en"/>
        </w:rPr>
      </w:pPr>
      <w:r>
        <w:rPr>
          <w:rFonts w:ascii="Times New Roman" w:hAnsi="Times New Roman" w:cs="Times New Roman"/>
          <w:b/>
          <w:lang w:val="en"/>
        </w:rPr>
        <w:t>1. System Fails to Update Cart</w:t>
      </w:r>
    </w:p>
    <w:p w14:paraId="6542FF89" w14:textId="77777777" w:rsidR="005F755B" w:rsidRDefault="006724AA">
      <w:pPr>
        <w:rPr>
          <w:rFonts w:ascii="Times New Roman" w:hAnsi="Times New Roman" w:cs="Times New Roman"/>
        </w:rPr>
      </w:pPr>
      <w:r>
        <w:rPr>
          <w:rFonts w:ascii="Times New Roman" w:hAnsi="Times New Roman" w:cs="Times New Roman"/>
          <w:lang w:val="en"/>
        </w:rPr>
        <w:t xml:space="preserve">  The customer clicks on the "Add to Cart" button for a specific item. The customer navigates to the cart but does not find the item displayed. The system fails to </w:t>
      </w:r>
      <w:r>
        <w:rPr>
          <w:rFonts w:ascii="Times New Roman" w:hAnsi="Times New Roman" w:cs="Times New Roman"/>
        </w:rPr>
        <w:t xml:space="preserve">retrieval </w:t>
      </w:r>
      <w:r>
        <w:rPr>
          <w:rFonts w:ascii="Times New Roman" w:hAnsi="Times New Roman" w:cs="Times New Roman"/>
          <w:lang w:val="en"/>
        </w:rPr>
        <w:t xml:space="preserve">the </w:t>
      </w:r>
      <w:proofErr w:type="gramStart"/>
      <w:r>
        <w:rPr>
          <w:rFonts w:ascii="Times New Roman" w:hAnsi="Times New Roman" w:cs="Times New Roman"/>
          <w:lang w:val="en"/>
        </w:rPr>
        <w:t xml:space="preserve">item </w:t>
      </w:r>
      <w:r>
        <w:rPr>
          <w:rFonts w:ascii="Times New Roman" w:hAnsi="Times New Roman" w:cs="Times New Roman"/>
        </w:rPr>
        <w:t xml:space="preserve"> from</w:t>
      </w:r>
      <w:proofErr w:type="gramEnd"/>
      <w:r>
        <w:rPr>
          <w:rFonts w:ascii="Times New Roman" w:hAnsi="Times New Roman" w:cs="Times New Roman"/>
        </w:rPr>
        <w:t xml:space="preserve"> the database</w:t>
      </w:r>
      <w:r>
        <w:rPr>
          <w:rFonts w:ascii="Times New Roman" w:hAnsi="Times New Roman" w:cs="Times New Roman"/>
          <w:lang w:val="en"/>
        </w:rPr>
        <w:t xml:space="preserve"> </w:t>
      </w:r>
      <w:r>
        <w:rPr>
          <w:rFonts w:ascii="Times New Roman" w:hAnsi="Times New Roman" w:cs="Times New Roman"/>
        </w:rPr>
        <w:t xml:space="preserve">and add it to </w:t>
      </w:r>
      <w:r>
        <w:rPr>
          <w:rFonts w:ascii="Times New Roman" w:hAnsi="Times New Roman" w:cs="Times New Roman"/>
          <w:lang w:val="en"/>
        </w:rPr>
        <w:t>the cart</w:t>
      </w:r>
      <w:r>
        <w:rPr>
          <w:rFonts w:ascii="Times New Roman" w:hAnsi="Times New Roman" w:cs="Times New Roman"/>
        </w:rPr>
        <w:t xml:space="preserve">. </w:t>
      </w:r>
      <w:proofErr w:type="spellStart"/>
      <w:r>
        <w:rPr>
          <w:rFonts w:ascii="Times New Roman" w:hAnsi="Times New Roman" w:cs="Times New Roman"/>
        </w:rPr>
        <w:t>T</w:t>
      </w:r>
      <w:r>
        <w:rPr>
          <w:rFonts w:ascii="Times New Roman" w:hAnsi="Times New Roman" w:cs="Times New Roman"/>
          <w:lang w:val="en"/>
        </w:rPr>
        <w:t>he</w:t>
      </w:r>
      <w:proofErr w:type="spellEnd"/>
      <w:r>
        <w:rPr>
          <w:rFonts w:ascii="Times New Roman" w:hAnsi="Times New Roman" w:cs="Times New Roman"/>
          <w:lang w:val="en"/>
        </w:rPr>
        <w:t xml:space="preserve"> </w:t>
      </w:r>
      <w:r>
        <w:rPr>
          <w:rFonts w:ascii="Times New Roman" w:hAnsi="Times New Roman" w:cs="Times New Roman"/>
        </w:rPr>
        <w:t xml:space="preserve">customer </w:t>
      </w:r>
      <w:r>
        <w:rPr>
          <w:rFonts w:ascii="Times New Roman" w:hAnsi="Times New Roman" w:cs="Times New Roman"/>
          <w:lang w:val="en"/>
        </w:rPr>
        <w:t xml:space="preserve">cannot proceed with the </w:t>
      </w:r>
      <w:proofErr w:type="spellStart"/>
      <w:proofErr w:type="gramStart"/>
      <w:r>
        <w:rPr>
          <w:rFonts w:ascii="Times New Roman" w:hAnsi="Times New Roman" w:cs="Times New Roman"/>
          <w:lang w:val="en"/>
        </w:rPr>
        <w:t>purchase.The</w:t>
      </w:r>
      <w:proofErr w:type="spellEnd"/>
      <w:proofErr w:type="gramEnd"/>
      <w:r>
        <w:rPr>
          <w:rFonts w:ascii="Times New Roman" w:hAnsi="Times New Roman" w:cs="Times New Roman"/>
          <w:lang w:val="en"/>
        </w:rPr>
        <w:t xml:space="preserve"> system should notify the </w:t>
      </w:r>
      <w:r>
        <w:rPr>
          <w:rFonts w:ascii="Times New Roman" w:hAnsi="Times New Roman" w:cs="Times New Roman"/>
        </w:rPr>
        <w:t xml:space="preserve">customer </w:t>
      </w:r>
      <w:r>
        <w:rPr>
          <w:rFonts w:ascii="Times New Roman" w:hAnsi="Times New Roman" w:cs="Times New Roman"/>
          <w:lang w:val="en"/>
        </w:rPr>
        <w:t xml:space="preserve">about the error and offer options to retry the </w:t>
      </w:r>
      <w:proofErr w:type="spellStart"/>
      <w:r>
        <w:rPr>
          <w:rFonts w:ascii="Times New Roman" w:hAnsi="Times New Roman" w:cs="Times New Roman"/>
          <w:lang w:val="en"/>
        </w:rPr>
        <w:t>action.The</w:t>
      </w:r>
      <w:proofErr w:type="spellEnd"/>
      <w:r>
        <w:rPr>
          <w:rFonts w:ascii="Times New Roman" w:hAnsi="Times New Roman" w:cs="Times New Roman"/>
          <w:lang w:val="en"/>
        </w:rPr>
        <w:t xml:space="preserve"> system logs the issue for technical support to resolve</w:t>
      </w:r>
      <w:r>
        <w:rPr>
          <w:rFonts w:ascii="Times New Roman" w:hAnsi="Times New Roman" w:cs="Times New Roman"/>
        </w:rPr>
        <w:t>, and the customer can contact  customer support via life chat to solve the issue.</w:t>
      </w:r>
    </w:p>
    <w:p w14:paraId="56521611" w14:textId="77777777" w:rsidR="005F755B" w:rsidRDefault="006724AA">
      <w:pPr>
        <w:rPr>
          <w:rFonts w:ascii="Times New Roman" w:hAnsi="Times New Roman" w:cs="Times New Roman"/>
          <w:b/>
          <w:lang w:val="en"/>
        </w:rPr>
      </w:pPr>
      <w:r>
        <w:rPr>
          <w:rFonts w:ascii="Times New Roman" w:hAnsi="Times New Roman" w:cs="Times New Roman"/>
          <w:b/>
          <w:lang w:val="en"/>
        </w:rPr>
        <w:t>2.Item Out of Stock</w:t>
      </w:r>
    </w:p>
    <w:p w14:paraId="26256836" w14:textId="77777777" w:rsidR="005F755B" w:rsidRDefault="006724AA">
      <w:pPr>
        <w:rPr>
          <w:rFonts w:ascii="Times New Roman" w:hAnsi="Times New Roman" w:cs="Times New Roman"/>
          <w:lang w:val="en"/>
        </w:rPr>
      </w:pPr>
      <w:r>
        <w:rPr>
          <w:rFonts w:ascii="Times New Roman" w:hAnsi="Times New Roman" w:cs="Times New Roman"/>
          <w:lang w:val="en"/>
        </w:rPr>
        <w:t xml:space="preserve"> The customer clicks on the </w:t>
      </w:r>
      <w:r>
        <w:rPr>
          <w:rFonts w:ascii="Times New Roman" w:hAnsi="Times New Roman" w:cs="Times New Roman"/>
          <w:b/>
          <w:lang w:val="en"/>
        </w:rPr>
        <w:t>"Add to Cart"</w:t>
      </w:r>
      <w:r>
        <w:rPr>
          <w:rFonts w:ascii="Times New Roman" w:hAnsi="Times New Roman" w:cs="Times New Roman"/>
          <w:lang w:val="en"/>
        </w:rPr>
        <w:t xml:space="preserve"> button for an item. The system detects that the item is out of stock. The system notifies the user that the item is unavailable</w:t>
      </w:r>
      <w:r>
        <w:rPr>
          <w:rFonts w:ascii="Times New Roman" w:hAnsi="Times New Roman" w:cs="Times New Roman"/>
        </w:rPr>
        <w:t xml:space="preserve">, and </w:t>
      </w:r>
      <w:r>
        <w:rPr>
          <w:rFonts w:ascii="Times New Roman" w:hAnsi="Times New Roman" w:cs="Times New Roman"/>
          <w:lang w:val="en"/>
        </w:rPr>
        <w:t>suggests similar items for the customer. The customer can either choose a recommended item or continue browsing.</w:t>
      </w:r>
    </w:p>
    <w:p w14:paraId="041BB7E3" w14:textId="77777777" w:rsidR="005F755B" w:rsidRDefault="006724AA">
      <w:pPr>
        <w:rPr>
          <w:rFonts w:ascii="Times New Roman" w:hAnsi="Times New Roman" w:cs="Times New Roman"/>
          <w:b/>
          <w:lang w:val="en"/>
        </w:rPr>
      </w:pPr>
      <w:r>
        <w:rPr>
          <w:rFonts w:ascii="Times New Roman" w:hAnsi="Times New Roman" w:cs="Times New Roman"/>
          <w:b/>
          <w:lang w:val="en"/>
        </w:rPr>
        <w:t>3.Incorrect Price Displayed</w:t>
      </w:r>
    </w:p>
    <w:p w14:paraId="366A31E4" w14:textId="77777777" w:rsidR="005F755B" w:rsidRDefault="006724AA">
      <w:pPr>
        <w:rPr>
          <w:rFonts w:ascii="Times New Roman" w:hAnsi="Times New Roman" w:cs="Times New Roman"/>
        </w:rPr>
      </w:pPr>
      <w:r>
        <w:rPr>
          <w:rFonts w:ascii="Times New Roman" w:hAnsi="Times New Roman" w:cs="Times New Roman"/>
          <w:lang w:val="en"/>
        </w:rPr>
        <w:t>The customer clicks on the "</w:t>
      </w:r>
      <w:r>
        <w:rPr>
          <w:rFonts w:ascii="Times New Roman" w:hAnsi="Times New Roman" w:cs="Times New Roman"/>
          <w:b/>
          <w:bCs/>
          <w:lang w:val="en"/>
        </w:rPr>
        <w:t>Add to Cart</w:t>
      </w:r>
      <w:r>
        <w:rPr>
          <w:rFonts w:ascii="Times New Roman" w:hAnsi="Times New Roman" w:cs="Times New Roman"/>
          <w:lang w:val="en"/>
        </w:rPr>
        <w:t>" button for a specific item. The customer finds the item in the cart but notices that the displayed price is incorrect. The system shows an incorrect price</w:t>
      </w:r>
      <w:r>
        <w:rPr>
          <w:rFonts w:ascii="Times New Roman" w:hAnsi="Times New Roman" w:cs="Times New Roman"/>
          <w:rtl/>
          <w:lang w:bidi="ar-EG"/>
        </w:rPr>
        <w:t xml:space="preserve"> </w:t>
      </w:r>
      <w:r>
        <w:rPr>
          <w:rFonts w:ascii="Times New Roman" w:hAnsi="Times New Roman" w:cs="Times New Roman"/>
        </w:rPr>
        <w:t>Due to a system failure in updating product prices and</w:t>
      </w:r>
      <w:r>
        <w:rPr>
          <w:rFonts w:ascii="Times New Roman" w:hAnsi="Times New Roman" w:cs="Times New Roman"/>
          <w:rtl/>
        </w:rPr>
        <w:t xml:space="preserve"> </w:t>
      </w:r>
      <w:r>
        <w:rPr>
          <w:rFonts w:ascii="Times New Roman" w:hAnsi="Times New Roman" w:cs="Times New Roman"/>
        </w:rPr>
        <w:t>calculating discounts</w:t>
      </w:r>
      <w:r>
        <w:rPr>
          <w:rFonts w:ascii="Times New Roman" w:hAnsi="Times New Roman" w:cs="Times New Roman"/>
          <w:lang w:val="en"/>
        </w:rPr>
        <w:t xml:space="preserve">, potentially confusing the customer and preventing them from making the purchase. The system </w:t>
      </w:r>
      <w:proofErr w:type="gramStart"/>
      <w:r>
        <w:rPr>
          <w:rFonts w:ascii="Times New Roman" w:hAnsi="Times New Roman" w:cs="Times New Roman"/>
          <w:lang w:val="en"/>
        </w:rPr>
        <w:t>should  notify</w:t>
      </w:r>
      <w:proofErr w:type="gramEnd"/>
      <w:r>
        <w:rPr>
          <w:rFonts w:ascii="Times New Roman" w:hAnsi="Times New Roman" w:cs="Times New Roman"/>
          <w:lang w:val="en"/>
        </w:rPr>
        <w:t xml:space="preserve"> technical support for resolution</w:t>
      </w:r>
      <w:r>
        <w:rPr>
          <w:rFonts w:ascii="Times New Roman" w:hAnsi="Times New Roman" w:cs="Times New Roman"/>
        </w:rPr>
        <w:t>, and the customer can contact customer support via life chat to solve the issue.</w:t>
      </w:r>
    </w:p>
    <w:p w14:paraId="2308DB09" w14:textId="77777777" w:rsidR="005F755B" w:rsidRDefault="006724AA">
      <w:pPr>
        <w:rPr>
          <w:rFonts w:ascii="Times New Roman" w:hAnsi="Times New Roman" w:cs="Times New Roman"/>
        </w:rPr>
      </w:pPr>
      <w:r>
        <w:rPr>
          <w:rFonts w:ascii="Times New Roman" w:hAnsi="Times New Roman" w:cs="Times New Roman"/>
          <w:b/>
          <w:bCs/>
        </w:rPr>
        <w:t>4. Payment Gateway Failure</w:t>
      </w:r>
    </w:p>
    <w:p w14:paraId="25C7AEA1" w14:textId="77777777" w:rsidR="005F755B" w:rsidRDefault="006724AA">
      <w:pPr>
        <w:rPr>
          <w:rFonts w:ascii="Times New Roman" w:hAnsi="Times New Roman" w:cs="Times New Roman"/>
        </w:rPr>
      </w:pPr>
      <w:r>
        <w:rPr>
          <w:rFonts w:ascii="Times New Roman" w:hAnsi="Times New Roman" w:cs="Times New Roman"/>
        </w:rPr>
        <w:t xml:space="preserve">The customer clicks </w:t>
      </w:r>
      <w:r>
        <w:rPr>
          <w:rFonts w:ascii="Times New Roman" w:hAnsi="Times New Roman" w:cs="Times New Roman"/>
          <w:b/>
          <w:bCs/>
        </w:rPr>
        <w:t>"Proceed to Payment"</w:t>
      </w:r>
      <w:r>
        <w:rPr>
          <w:rFonts w:ascii="Times New Roman" w:hAnsi="Times New Roman" w:cs="Times New Roman"/>
        </w:rPr>
        <w:t>, but the payment fails due to a server crash. The system notifies the customer of the failure and prompts them to try again. The system logs the issue for technical support to solve.</w:t>
      </w:r>
    </w:p>
    <w:p w14:paraId="78831F77" w14:textId="77777777" w:rsidR="005F755B" w:rsidRDefault="006724AA">
      <w:pPr>
        <w:rPr>
          <w:rFonts w:ascii="Times New Roman" w:hAnsi="Times New Roman" w:cs="Times New Roman"/>
          <w:b/>
          <w:lang w:val="en"/>
        </w:rPr>
      </w:pPr>
      <w:r>
        <w:rPr>
          <w:rFonts w:ascii="Times New Roman" w:hAnsi="Times New Roman" w:cs="Times New Roman"/>
          <w:b/>
          <w:lang w:val="en"/>
        </w:rPr>
        <w:t xml:space="preserve">       Other Activities:  </w:t>
      </w:r>
    </w:p>
    <w:p w14:paraId="595B1549" w14:textId="77777777" w:rsidR="005F755B" w:rsidRDefault="006724AA">
      <w:pPr>
        <w:rPr>
          <w:rFonts w:ascii="Times New Roman" w:hAnsi="Times New Roman" w:cs="Times New Roman"/>
          <w:b/>
          <w:lang w:val="en"/>
        </w:rPr>
      </w:pPr>
      <w:r>
        <w:rPr>
          <w:rFonts w:ascii="Times New Roman" w:hAnsi="Times New Roman" w:cs="Times New Roman"/>
          <w:b/>
          <w:lang w:val="en"/>
        </w:rPr>
        <w:lastRenderedPageBreak/>
        <w:t>Abandoned Cart Reminders</w:t>
      </w:r>
    </w:p>
    <w:p w14:paraId="164C7181" w14:textId="77777777" w:rsidR="005F755B" w:rsidRDefault="006724AA">
      <w:pPr>
        <w:numPr>
          <w:ilvl w:val="0"/>
          <w:numId w:val="1"/>
        </w:numPr>
        <w:rPr>
          <w:rFonts w:ascii="Times New Roman" w:hAnsi="Times New Roman" w:cs="Times New Roman"/>
          <w:lang w:val="en"/>
        </w:rPr>
      </w:pPr>
      <w:r>
        <w:rPr>
          <w:rFonts w:ascii="Times New Roman" w:hAnsi="Times New Roman" w:cs="Times New Roman"/>
          <w:lang w:val="en"/>
        </w:rPr>
        <w:t xml:space="preserve">If </w:t>
      </w:r>
      <w:r>
        <w:rPr>
          <w:rFonts w:ascii="Times New Roman" w:hAnsi="Times New Roman" w:cs="Times New Roman"/>
        </w:rPr>
        <w:t xml:space="preserve">customers </w:t>
      </w:r>
      <w:r>
        <w:rPr>
          <w:rFonts w:ascii="Times New Roman" w:hAnsi="Times New Roman" w:cs="Times New Roman"/>
          <w:lang w:val="en"/>
        </w:rPr>
        <w:t>leave items in their cart without completing a purchase, the system sends an email reminder encouraging them to return.</w:t>
      </w:r>
    </w:p>
    <w:p w14:paraId="0DAB2F7E" w14:textId="77777777" w:rsidR="005F755B" w:rsidRDefault="006724AA">
      <w:pPr>
        <w:rPr>
          <w:rFonts w:ascii="Times New Roman" w:hAnsi="Times New Roman" w:cs="Times New Roman"/>
          <w:b/>
          <w:lang w:val="en"/>
        </w:rPr>
      </w:pPr>
      <w:r>
        <w:rPr>
          <w:rFonts w:ascii="Times New Roman" w:hAnsi="Times New Roman" w:cs="Times New Roman"/>
          <w:b/>
          <w:lang w:val="en"/>
        </w:rPr>
        <w:t>View Item Details</w:t>
      </w:r>
    </w:p>
    <w:p w14:paraId="7B49AF24" w14:textId="77777777" w:rsidR="005F755B" w:rsidRDefault="006724AA">
      <w:pPr>
        <w:numPr>
          <w:ilvl w:val="0"/>
          <w:numId w:val="2"/>
        </w:numPr>
        <w:rPr>
          <w:rFonts w:ascii="Times New Roman" w:hAnsi="Times New Roman" w:cs="Times New Roman"/>
          <w:lang w:val="en"/>
        </w:rPr>
      </w:pPr>
      <w:r>
        <w:rPr>
          <w:rFonts w:ascii="Times New Roman" w:hAnsi="Times New Roman" w:cs="Times New Roman"/>
          <w:lang w:val="en"/>
        </w:rPr>
        <w:t>The customer can view detailed information about each item in the cart, including images, descriptions, and ratings.</w:t>
      </w:r>
    </w:p>
    <w:p w14:paraId="54D0E506" w14:textId="77777777" w:rsidR="005F755B" w:rsidRDefault="006724AA">
      <w:pPr>
        <w:rPr>
          <w:rFonts w:ascii="Times New Roman" w:hAnsi="Times New Roman" w:cs="Times New Roman"/>
          <w:b/>
          <w:lang w:val="en"/>
        </w:rPr>
      </w:pPr>
      <w:r>
        <w:rPr>
          <w:rFonts w:ascii="Times New Roman" w:hAnsi="Times New Roman" w:cs="Times New Roman"/>
          <w:b/>
          <w:lang w:val="en"/>
        </w:rPr>
        <w:t>Sale Prices</w:t>
      </w:r>
    </w:p>
    <w:p w14:paraId="6CEEF536" w14:textId="77777777" w:rsidR="005F755B" w:rsidRDefault="006724AA">
      <w:pPr>
        <w:numPr>
          <w:ilvl w:val="0"/>
          <w:numId w:val="3"/>
        </w:numPr>
        <w:rPr>
          <w:rFonts w:ascii="Times New Roman" w:hAnsi="Times New Roman" w:cs="Times New Roman"/>
          <w:lang w:val="en"/>
        </w:rPr>
      </w:pPr>
      <w:r>
        <w:rPr>
          <w:rFonts w:ascii="Times New Roman" w:hAnsi="Times New Roman" w:cs="Times New Roman"/>
          <w:lang w:val="en"/>
        </w:rPr>
        <w:t>The system displays both the original price and the sale price so that customers can see how much they are saving.</w:t>
      </w:r>
    </w:p>
    <w:p w14:paraId="2642173F" w14:textId="77777777" w:rsidR="005F755B" w:rsidRDefault="006724AA">
      <w:pPr>
        <w:rPr>
          <w:rFonts w:ascii="Times New Roman" w:hAnsi="Times New Roman" w:cs="Times New Roman"/>
          <w:lang w:val="en"/>
        </w:rPr>
      </w:pPr>
      <w:r>
        <w:rPr>
          <w:rFonts w:ascii="Times New Roman" w:hAnsi="Times New Roman" w:cs="Times New Roman"/>
          <w:b/>
          <w:bCs/>
        </w:rPr>
        <w:t>Life chat with Customer support team.</w:t>
      </w:r>
    </w:p>
    <w:p w14:paraId="5082A4D3" w14:textId="77777777" w:rsidR="005F755B" w:rsidRDefault="006724AA">
      <w:pPr>
        <w:numPr>
          <w:ilvl w:val="0"/>
          <w:numId w:val="4"/>
        </w:numPr>
        <w:tabs>
          <w:tab w:val="clear" w:pos="840"/>
        </w:tabs>
        <w:rPr>
          <w:rFonts w:ascii="Times New Roman" w:hAnsi="Times New Roman" w:cs="Times New Roman"/>
          <w:b/>
          <w:bCs/>
        </w:rPr>
      </w:pPr>
      <w:r>
        <w:rPr>
          <w:rFonts w:ascii="Times New Roman" w:hAnsi="Times New Roman" w:cs="Times New Roman"/>
        </w:rPr>
        <w:t xml:space="preserve"> Customers can </w:t>
      </w:r>
      <w:proofErr w:type="gramStart"/>
      <w:r>
        <w:rPr>
          <w:rFonts w:ascii="Times New Roman" w:hAnsi="Times New Roman" w:cs="Times New Roman"/>
        </w:rPr>
        <w:t>contact  “</w:t>
      </w:r>
      <w:proofErr w:type="gramEnd"/>
      <w:r>
        <w:rPr>
          <w:rFonts w:ascii="Times New Roman" w:hAnsi="Times New Roman" w:cs="Times New Roman"/>
        </w:rPr>
        <w:t>customer support”  via life chat to solve any issue .</w:t>
      </w:r>
    </w:p>
    <w:p w14:paraId="3EFA23CB" w14:textId="77777777" w:rsidR="005F755B" w:rsidRDefault="006724AA">
      <w:pPr>
        <w:rPr>
          <w:rFonts w:ascii="Times New Roman" w:hAnsi="Times New Roman" w:cs="Times New Roman"/>
          <w:b/>
          <w:lang w:val="en"/>
        </w:rPr>
      </w:pPr>
      <w:r>
        <w:rPr>
          <w:rFonts w:ascii="Times New Roman" w:hAnsi="Times New Roman" w:cs="Times New Roman"/>
          <w:b/>
          <w:lang w:val="en"/>
        </w:rPr>
        <w:t xml:space="preserve">      System State on Completion:  </w:t>
      </w:r>
    </w:p>
    <w:p w14:paraId="1D3C073A" w14:textId="77777777" w:rsidR="005F755B" w:rsidRDefault="006724AA">
      <w:pPr>
        <w:rPr>
          <w:rFonts w:ascii="Times New Roman" w:hAnsi="Times New Roman" w:cs="Times New Roman"/>
          <w:lang w:val="en"/>
        </w:rPr>
      </w:pPr>
      <w:r>
        <w:rPr>
          <w:rFonts w:ascii="Times New Roman" w:hAnsi="Times New Roman" w:cs="Times New Roman"/>
          <w:lang w:val="en"/>
        </w:rPr>
        <w:t>The items are successfully added to the cart, and the customer proceeds to the payment process</w:t>
      </w:r>
      <w:r>
        <w:rPr>
          <w:rFonts w:ascii="Times New Roman" w:hAnsi="Times New Roman" w:cs="Times New Roman"/>
        </w:rPr>
        <w:t xml:space="preserve">, </w:t>
      </w:r>
      <w:proofErr w:type="gramStart"/>
      <w:r>
        <w:rPr>
          <w:rFonts w:ascii="Times New Roman" w:hAnsi="Times New Roman" w:cs="Times New Roman"/>
        </w:rPr>
        <w:t>And</w:t>
      </w:r>
      <w:proofErr w:type="gram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lang w:val="en"/>
        </w:rPr>
        <w:t>f the customer abandons the cart, the system sends an email reminder to encourage them to complete the purchase.</w:t>
      </w:r>
    </w:p>
    <w:p w14:paraId="22EE05CD" w14:textId="77777777" w:rsidR="005F755B" w:rsidRDefault="005F755B">
      <w:pPr>
        <w:rPr>
          <w:rFonts w:ascii="Times New Roman" w:hAnsi="Times New Roman" w:cs="Times New Roman"/>
          <w:lang w:val="en"/>
        </w:rPr>
      </w:pPr>
    </w:p>
    <w:p w14:paraId="20615920" w14:textId="77777777" w:rsidR="005F755B" w:rsidRDefault="006724AA">
      <w:pPr>
        <w:pStyle w:val="Heading1"/>
        <w:rPr>
          <w:rFonts w:ascii="Times New Roman" w:hAnsi="Times New Roman" w:cs="Times New Roman"/>
          <w:b/>
          <w:bCs/>
          <w:sz w:val="28"/>
          <w:szCs w:val="28"/>
        </w:rPr>
      </w:pPr>
      <w:r>
        <w:rPr>
          <w:rFonts w:ascii="Times New Roman" w:hAnsi="Times New Roman" w:cs="Times New Roman"/>
          <w:b/>
          <w:bCs/>
          <w:sz w:val="28"/>
          <w:szCs w:val="28"/>
        </w:rPr>
        <w:t xml:space="preserve"> (Rahaf Naser 1201319) </w:t>
      </w:r>
    </w:p>
    <w:p w14:paraId="51A4D752" w14:textId="77777777" w:rsidR="005F755B" w:rsidRDefault="006724AA">
      <w:pPr>
        <w:rPr>
          <w:rFonts w:ascii="Times New Roman" w:hAnsi="Times New Roman" w:cs="Times New Roman"/>
          <w:b/>
          <w:bCs/>
          <w:sz w:val="20"/>
          <w:szCs w:val="20"/>
        </w:rPr>
      </w:pPr>
      <w:proofErr w:type="gramStart"/>
      <w:r>
        <w:rPr>
          <w:rFonts w:ascii="Times New Roman" w:hAnsi="Times New Roman" w:cs="Times New Roman"/>
          <w:b/>
          <w:bCs/>
          <w:sz w:val="20"/>
          <w:szCs w:val="20"/>
        </w:rPr>
        <w:t>Scenario :</w:t>
      </w:r>
      <w:proofErr w:type="gramEnd"/>
      <w:r>
        <w:rPr>
          <w:rFonts w:ascii="Times New Roman" w:hAnsi="Times New Roman" w:cs="Times New Roman"/>
          <w:b/>
          <w:bCs/>
          <w:sz w:val="20"/>
          <w:szCs w:val="20"/>
        </w:rPr>
        <w:t xml:space="preserve"> Sign-Up to Jewelry Online Shop </w:t>
      </w:r>
    </w:p>
    <w:p w14:paraId="3BE5558F" w14:textId="77777777" w:rsidR="005F755B" w:rsidRDefault="006724AA">
      <w:pPr>
        <w:rPr>
          <w:rFonts w:ascii="Times New Roman" w:hAnsi="Times New Roman" w:cs="Times New Roman"/>
          <w:sz w:val="20"/>
          <w:szCs w:val="20"/>
        </w:rPr>
      </w:pPr>
      <w:r>
        <w:rPr>
          <w:rFonts w:ascii="Times New Roman" w:hAnsi="Times New Roman" w:cs="Times New Roman"/>
          <w:b/>
          <w:bCs/>
          <w:sz w:val="20"/>
          <w:szCs w:val="20"/>
        </w:rPr>
        <w:t>Initial Assumption:</w:t>
      </w:r>
      <w:r>
        <w:rPr>
          <w:rFonts w:ascii="Times New Roman" w:hAnsi="Times New Roman" w:cs="Times New Roman"/>
          <w:sz w:val="20"/>
          <w:szCs w:val="20"/>
        </w:rPr>
        <w:t xml:space="preserve"> The customer has connected to the internet, visited the jewelry online shop, and </w:t>
      </w:r>
    </w:p>
    <w:p w14:paraId="68101096" w14:textId="77777777" w:rsidR="005F755B" w:rsidRDefault="006724AA">
      <w:pPr>
        <w:rPr>
          <w:rFonts w:ascii="Times New Roman" w:hAnsi="Times New Roman" w:cs="Times New Roman"/>
          <w:sz w:val="20"/>
          <w:szCs w:val="20"/>
        </w:rPr>
      </w:pPr>
      <w:r>
        <w:rPr>
          <w:rFonts w:ascii="Times New Roman" w:hAnsi="Times New Roman" w:cs="Times New Roman"/>
          <w:sz w:val="20"/>
          <w:szCs w:val="20"/>
        </w:rPr>
        <w:t xml:space="preserve">decided to create an account to access personalized features such as wish lists, exclusive discounts, and </w:t>
      </w:r>
    </w:p>
    <w:p w14:paraId="4B5928D4" w14:textId="77777777" w:rsidR="005F755B" w:rsidRDefault="006724AA">
      <w:pPr>
        <w:rPr>
          <w:rFonts w:ascii="Times New Roman" w:hAnsi="Times New Roman" w:cs="Times New Roman"/>
          <w:sz w:val="20"/>
          <w:szCs w:val="20"/>
        </w:rPr>
      </w:pPr>
      <w:r>
        <w:rPr>
          <w:rFonts w:ascii="Times New Roman" w:hAnsi="Times New Roman" w:cs="Times New Roman"/>
          <w:sz w:val="20"/>
          <w:szCs w:val="20"/>
        </w:rPr>
        <w:t xml:space="preserve">order tracking. </w:t>
      </w:r>
    </w:p>
    <w:p w14:paraId="36801ACB" w14:textId="77777777" w:rsidR="005F755B" w:rsidRDefault="006724AA">
      <w:pPr>
        <w:rPr>
          <w:rFonts w:ascii="Times New Roman" w:hAnsi="Times New Roman" w:cs="Times New Roman"/>
          <w:b/>
          <w:bCs/>
          <w:sz w:val="20"/>
          <w:szCs w:val="20"/>
        </w:rPr>
      </w:pPr>
      <w:r>
        <w:rPr>
          <w:rFonts w:ascii="Times New Roman" w:hAnsi="Times New Roman" w:cs="Times New Roman"/>
          <w:b/>
          <w:bCs/>
          <w:sz w:val="20"/>
          <w:szCs w:val="20"/>
        </w:rPr>
        <w:t xml:space="preserve">Normal: </w:t>
      </w:r>
    </w:p>
    <w:p w14:paraId="6B90A60D" w14:textId="77777777" w:rsidR="005F755B" w:rsidRDefault="006724AA">
      <w:pPr>
        <w:rPr>
          <w:rFonts w:ascii="Times New Roman" w:hAnsi="Times New Roman" w:cs="Times New Roman"/>
          <w:sz w:val="20"/>
          <w:szCs w:val="20"/>
        </w:rPr>
      </w:pPr>
      <w:r>
        <w:rPr>
          <w:rFonts w:ascii="Times New Roman" w:hAnsi="Times New Roman" w:cs="Times New Roman"/>
          <w:sz w:val="20"/>
          <w:szCs w:val="20"/>
        </w:rPr>
        <w:t xml:space="preserve">The customer visits the system and clicks on the "Sign Up" button. The system displays a secure </w:t>
      </w:r>
    </w:p>
    <w:p w14:paraId="273F256E" w14:textId="77777777" w:rsidR="005F755B" w:rsidRDefault="006724AA">
      <w:pPr>
        <w:rPr>
          <w:rFonts w:ascii="Times New Roman" w:hAnsi="Times New Roman" w:cs="Times New Roman"/>
          <w:sz w:val="20"/>
          <w:szCs w:val="20"/>
        </w:rPr>
      </w:pPr>
      <w:r>
        <w:rPr>
          <w:rFonts w:ascii="Times New Roman" w:hAnsi="Times New Roman" w:cs="Times New Roman"/>
          <w:sz w:val="20"/>
          <w:szCs w:val="20"/>
        </w:rPr>
        <w:t xml:space="preserve">registration form requiring the customer's full name, valid email address, password, valid phone number, </w:t>
      </w:r>
    </w:p>
    <w:p w14:paraId="3C8BA53C" w14:textId="77777777" w:rsidR="005F755B" w:rsidRDefault="006724AA">
      <w:pPr>
        <w:rPr>
          <w:rFonts w:ascii="Times New Roman" w:hAnsi="Times New Roman" w:cs="Times New Roman"/>
          <w:sz w:val="20"/>
          <w:szCs w:val="20"/>
        </w:rPr>
      </w:pPr>
      <w:r>
        <w:rPr>
          <w:rFonts w:ascii="Times New Roman" w:hAnsi="Times New Roman" w:cs="Times New Roman"/>
          <w:sz w:val="20"/>
          <w:szCs w:val="20"/>
        </w:rPr>
        <w:t xml:space="preserve">and jewelry preferences. The password field includes security guidelines, it requires at least 8 characters, </w:t>
      </w:r>
    </w:p>
    <w:p w14:paraId="544EB215" w14:textId="77777777" w:rsidR="005F755B" w:rsidRDefault="006724AA">
      <w:pPr>
        <w:rPr>
          <w:rFonts w:ascii="Times New Roman" w:hAnsi="Times New Roman" w:cs="Times New Roman"/>
          <w:sz w:val="20"/>
          <w:szCs w:val="20"/>
        </w:rPr>
      </w:pPr>
      <w:r>
        <w:rPr>
          <w:rFonts w:ascii="Times New Roman" w:hAnsi="Times New Roman" w:cs="Times New Roman"/>
          <w:sz w:val="20"/>
          <w:szCs w:val="20"/>
        </w:rPr>
        <w:t xml:space="preserve">one uppercase letter, one lowercase letter, and one number. The customer completes the form and submits </w:t>
      </w:r>
    </w:p>
    <w:p w14:paraId="6A12ADD0" w14:textId="77777777" w:rsidR="005F755B" w:rsidRDefault="006724AA">
      <w:pPr>
        <w:rPr>
          <w:rFonts w:ascii="Times New Roman" w:hAnsi="Times New Roman" w:cs="Times New Roman"/>
          <w:sz w:val="20"/>
          <w:szCs w:val="20"/>
        </w:rPr>
      </w:pPr>
      <w:r>
        <w:rPr>
          <w:rFonts w:ascii="Times New Roman" w:hAnsi="Times New Roman" w:cs="Times New Roman"/>
          <w:sz w:val="20"/>
          <w:szCs w:val="20"/>
        </w:rPr>
        <w:t xml:space="preserve">it, after which the system validates the inputs to ensure the email address is in a valid format and not </w:t>
      </w:r>
    </w:p>
    <w:p w14:paraId="69A2EAC3" w14:textId="77777777" w:rsidR="005F755B" w:rsidRDefault="006724AA">
      <w:pPr>
        <w:rPr>
          <w:rFonts w:ascii="Times New Roman" w:hAnsi="Times New Roman" w:cs="Times New Roman"/>
          <w:sz w:val="20"/>
          <w:szCs w:val="20"/>
        </w:rPr>
      </w:pPr>
      <w:r>
        <w:rPr>
          <w:rFonts w:ascii="Times New Roman" w:hAnsi="Times New Roman" w:cs="Times New Roman"/>
          <w:sz w:val="20"/>
          <w:szCs w:val="20"/>
        </w:rPr>
        <w:t xml:space="preserve">already registered, the password meets the security requirements, and all required fields are completed </w:t>
      </w:r>
    </w:p>
    <w:p w14:paraId="2A1531C1" w14:textId="77777777" w:rsidR="005F755B" w:rsidRDefault="006724AA">
      <w:pPr>
        <w:rPr>
          <w:rFonts w:ascii="Times New Roman" w:hAnsi="Times New Roman" w:cs="Times New Roman"/>
          <w:sz w:val="20"/>
          <w:szCs w:val="20"/>
        </w:rPr>
      </w:pPr>
      <w:r>
        <w:rPr>
          <w:rFonts w:ascii="Times New Roman" w:hAnsi="Times New Roman" w:cs="Times New Roman"/>
          <w:sz w:val="20"/>
          <w:szCs w:val="20"/>
        </w:rPr>
        <w:t xml:space="preserve">correctly. If all inputs are valid, the system displays a confirmation message stating that a verification </w:t>
      </w:r>
    </w:p>
    <w:p w14:paraId="0A2276B5" w14:textId="77777777" w:rsidR="005F755B" w:rsidRDefault="006724AA">
      <w:pPr>
        <w:rPr>
          <w:rFonts w:ascii="Times New Roman" w:hAnsi="Times New Roman" w:cs="Times New Roman"/>
          <w:sz w:val="20"/>
          <w:szCs w:val="20"/>
        </w:rPr>
      </w:pPr>
      <w:r>
        <w:rPr>
          <w:rFonts w:ascii="Times New Roman" w:hAnsi="Times New Roman" w:cs="Times New Roman"/>
          <w:sz w:val="20"/>
          <w:szCs w:val="20"/>
        </w:rPr>
        <w:t xml:space="preserve">email has been sent to the customer's provided email address, encrypts and securely stores the password </w:t>
      </w:r>
    </w:p>
    <w:p w14:paraId="6730BD11" w14:textId="77777777" w:rsidR="005F755B" w:rsidRDefault="006724AA">
      <w:pPr>
        <w:rPr>
          <w:rFonts w:ascii="Times New Roman" w:hAnsi="Times New Roman" w:cs="Times New Roman"/>
          <w:sz w:val="20"/>
          <w:szCs w:val="20"/>
        </w:rPr>
      </w:pPr>
      <w:r>
        <w:rPr>
          <w:rFonts w:ascii="Times New Roman" w:hAnsi="Times New Roman" w:cs="Times New Roman"/>
          <w:sz w:val="20"/>
          <w:szCs w:val="20"/>
        </w:rPr>
        <w:t xml:space="preserve">using hashing algorithms, and flags the account as "inactive" until email verification is completed. The </w:t>
      </w:r>
    </w:p>
    <w:p w14:paraId="53D221AC" w14:textId="77777777" w:rsidR="005F755B" w:rsidRDefault="006724AA">
      <w:pPr>
        <w:rPr>
          <w:rFonts w:ascii="Times New Roman" w:hAnsi="Times New Roman" w:cs="Times New Roman"/>
          <w:sz w:val="20"/>
          <w:szCs w:val="20"/>
        </w:rPr>
      </w:pPr>
      <w:r>
        <w:rPr>
          <w:rFonts w:ascii="Times New Roman" w:hAnsi="Times New Roman" w:cs="Times New Roman"/>
          <w:sz w:val="20"/>
          <w:szCs w:val="20"/>
        </w:rPr>
        <w:t xml:space="preserve">system sends a verification email containing a unique, time-limited verification link (valid for 24 hours) </w:t>
      </w:r>
    </w:p>
    <w:p w14:paraId="3F629DEC" w14:textId="77777777" w:rsidR="005F755B" w:rsidRDefault="006724AA">
      <w:pPr>
        <w:rPr>
          <w:rFonts w:ascii="Times New Roman" w:hAnsi="Times New Roman" w:cs="Times New Roman"/>
          <w:sz w:val="20"/>
          <w:szCs w:val="20"/>
        </w:rPr>
      </w:pPr>
      <w:r>
        <w:rPr>
          <w:rFonts w:ascii="Times New Roman" w:hAnsi="Times New Roman" w:cs="Times New Roman"/>
          <w:sz w:val="20"/>
          <w:szCs w:val="20"/>
        </w:rPr>
        <w:lastRenderedPageBreak/>
        <w:t xml:space="preserve">to ensure security. If the link expires, the customer is prompted to request a new verification email. The </w:t>
      </w:r>
    </w:p>
    <w:p w14:paraId="455149CA" w14:textId="77777777" w:rsidR="005F755B" w:rsidRDefault="006724AA">
      <w:pPr>
        <w:rPr>
          <w:rFonts w:ascii="Times New Roman" w:hAnsi="Times New Roman" w:cs="Times New Roman"/>
          <w:sz w:val="20"/>
          <w:szCs w:val="20"/>
        </w:rPr>
      </w:pPr>
      <w:r>
        <w:rPr>
          <w:rFonts w:ascii="Times New Roman" w:hAnsi="Times New Roman" w:cs="Times New Roman"/>
          <w:sz w:val="20"/>
          <w:szCs w:val="20"/>
        </w:rPr>
        <w:t xml:space="preserve">customer clicks the verification link in the email, and the system validates the link to ensure it is not </w:t>
      </w:r>
    </w:p>
    <w:p w14:paraId="5A88A92A" w14:textId="77777777" w:rsidR="005F755B" w:rsidRDefault="006724AA">
      <w:pPr>
        <w:rPr>
          <w:rFonts w:ascii="Times New Roman" w:hAnsi="Times New Roman" w:cs="Times New Roman"/>
          <w:sz w:val="20"/>
          <w:szCs w:val="20"/>
        </w:rPr>
      </w:pPr>
      <w:r>
        <w:rPr>
          <w:rFonts w:ascii="Times New Roman" w:hAnsi="Times New Roman" w:cs="Times New Roman"/>
          <w:sz w:val="20"/>
          <w:szCs w:val="20"/>
        </w:rPr>
        <w:t xml:space="preserve">expired or tampered with. Once validated, the system activates the account, and redirects the customer to </w:t>
      </w:r>
    </w:p>
    <w:p w14:paraId="47CEA7D8" w14:textId="77777777" w:rsidR="005F755B" w:rsidRDefault="006724AA">
      <w:pPr>
        <w:rPr>
          <w:rFonts w:ascii="Times New Roman" w:hAnsi="Times New Roman" w:cs="Times New Roman"/>
          <w:sz w:val="20"/>
          <w:szCs w:val="20"/>
        </w:rPr>
      </w:pPr>
      <w:r>
        <w:rPr>
          <w:rFonts w:ascii="Times New Roman" w:hAnsi="Times New Roman" w:cs="Times New Roman"/>
          <w:sz w:val="20"/>
          <w:szCs w:val="20"/>
        </w:rPr>
        <w:t xml:space="preserve">a "Welcome" page confirming that their account has been successfully activated and is ready for use. </w:t>
      </w:r>
    </w:p>
    <w:p w14:paraId="5E09DF69" w14:textId="77777777" w:rsidR="005F755B" w:rsidRDefault="006724AA">
      <w:pPr>
        <w:rPr>
          <w:rFonts w:ascii="Times New Roman" w:hAnsi="Times New Roman" w:cs="Times New Roman"/>
          <w:sz w:val="20"/>
          <w:szCs w:val="20"/>
        </w:rPr>
      </w:pPr>
      <w:r>
        <w:rPr>
          <w:rFonts w:ascii="Times New Roman" w:hAnsi="Times New Roman" w:cs="Times New Roman"/>
          <w:sz w:val="20"/>
          <w:szCs w:val="20"/>
        </w:rPr>
        <w:t xml:space="preserve">Then the customer can access the personal account and take advantage of the various services offered. </w:t>
      </w:r>
    </w:p>
    <w:p w14:paraId="3BCCA619" w14:textId="77777777" w:rsidR="005F755B" w:rsidRDefault="006724AA">
      <w:pPr>
        <w:rPr>
          <w:rFonts w:ascii="Times New Roman" w:hAnsi="Times New Roman" w:cs="Times New Roman"/>
          <w:b/>
          <w:bCs/>
          <w:sz w:val="20"/>
          <w:szCs w:val="20"/>
        </w:rPr>
      </w:pPr>
      <w:r>
        <w:rPr>
          <w:rFonts w:ascii="Times New Roman" w:hAnsi="Times New Roman" w:cs="Times New Roman"/>
          <w:b/>
          <w:bCs/>
          <w:sz w:val="20"/>
          <w:szCs w:val="20"/>
        </w:rPr>
        <w:t xml:space="preserve">What can go wrong? </w:t>
      </w:r>
    </w:p>
    <w:p w14:paraId="350CD696" w14:textId="77777777" w:rsidR="005F755B" w:rsidRDefault="006724AA">
      <w:pPr>
        <w:rPr>
          <w:rFonts w:ascii="Times New Roman" w:hAnsi="Times New Roman" w:cs="Times New Roman"/>
          <w:sz w:val="20"/>
          <w:szCs w:val="20"/>
        </w:rPr>
      </w:pPr>
      <w:r>
        <w:rPr>
          <w:rFonts w:ascii="Times New Roman" w:hAnsi="Times New Roman" w:cs="Times New Roman"/>
          <w:b/>
          <w:bCs/>
          <w:sz w:val="20"/>
          <w:szCs w:val="20"/>
        </w:rPr>
        <w:t>Alternative:</w:t>
      </w:r>
      <w:r>
        <w:rPr>
          <w:rFonts w:ascii="Times New Roman" w:hAnsi="Times New Roman" w:cs="Times New Roman"/>
          <w:sz w:val="20"/>
          <w:szCs w:val="20"/>
        </w:rPr>
        <w:t xml:space="preserve"> The customer enters an invalid password that does not meet the security requirements (at </w:t>
      </w:r>
    </w:p>
    <w:p w14:paraId="48911999" w14:textId="77777777" w:rsidR="005F755B" w:rsidRDefault="006724AA">
      <w:pPr>
        <w:rPr>
          <w:rFonts w:ascii="Times New Roman" w:hAnsi="Times New Roman" w:cs="Times New Roman"/>
          <w:sz w:val="20"/>
          <w:szCs w:val="20"/>
        </w:rPr>
      </w:pPr>
      <w:r>
        <w:rPr>
          <w:rFonts w:ascii="Times New Roman" w:hAnsi="Times New Roman" w:cs="Times New Roman"/>
          <w:sz w:val="20"/>
          <w:szCs w:val="20"/>
        </w:rPr>
        <w:t xml:space="preserve">least 8 characters, one uppercase letter, one lowercase letter, and one number). The system should notify </w:t>
      </w:r>
    </w:p>
    <w:p w14:paraId="018FEC03" w14:textId="77777777" w:rsidR="005F755B" w:rsidRDefault="006724AA">
      <w:pPr>
        <w:rPr>
          <w:rFonts w:ascii="Times New Roman" w:hAnsi="Times New Roman" w:cs="Times New Roman"/>
          <w:sz w:val="20"/>
          <w:szCs w:val="20"/>
        </w:rPr>
      </w:pPr>
      <w:r>
        <w:rPr>
          <w:rFonts w:ascii="Times New Roman" w:hAnsi="Times New Roman" w:cs="Times New Roman"/>
          <w:sz w:val="20"/>
          <w:szCs w:val="20"/>
        </w:rPr>
        <w:t xml:space="preserve">the customer that their password does not meet the security criteria and provide guidelines for creating a </w:t>
      </w:r>
    </w:p>
    <w:p w14:paraId="095DD203" w14:textId="77777777" w:rsidR="005F755B" w:rsidRDefault="006724AA">
      <w:pPr>
        <w:rPr>
          <w:rFonts w:ascii="Times New Roman" w:hAnsi="Times New Roman" w:cs="Times New Roman"/>
          <w:sz w:val="20"/>
          <w:szCs w:val="20"/>
        </w:rPr>
      </w:pPr>
      <w:r>
        <w:rPr>
          <w:rFonts w:ascii="Times New Roman" w:hAnsi="Times New Roman" w:cs="Times New Roman"/>
          <w:sz w:val="20"/>
          <w:szCs w:val="20"/>
        </w:rPr>
        <w:t xml:space="preserve">stronger password. </w:t>
      </w:r>
    </w:p>
    <w:p w14:paraId="6F4E62ED" w14:textId="77777777" w:rsidR="005F755B" w:rsidRDefault="006724AA">
      <w:pPr>
        <w:rPr>
          <w:rFonts w:ascii="Times New Roman" w:hAnsi="Times New Roman" w:cs="Times New Roman"/>
          <w:sz w:val="20"/>
          <w:szCs w:val="20"/>
        </w:rPr>
      </w:pPr>
      <w:r>
        <w:rPr>
          <w:rFonts w:ascii="Times New Roman" w:hAnsi="Times New Roman" w:cs="Times New Roman"/>
          <w:b/>
          <w:bCs/>
          <w:sz w:val="20"/>
          <w:szCs w:val="20"/>
        </w:rPr>
        <w:t>Alternative:</w:t>
      </w:r>
      <w:r>
        <w:rPr>
          <w:rFonts w:ascii="Times New Roman" w:hAnsi="Times New Roman" w:cs="Times New Roman"/>
          <w:sz w:val="20"/>
          <w:szCs w:val="20"/>
        </w:rPr>
        <w:t xml:space="preserve"> The customer does not receive the verification email due to spam filtering, or server issues. </w:t>
      </w:r>
    </w:p>
    <w:p w14:paraId="2D361F63" w14:textId="77777777" w:rsidR="005F755B" w:rsidRDefault="006724AA">
      <w:pPr>
        <w:rPr>
          <w:rFonts w:ascii="Times New Roman" w:hAnsi="Times New Roman" w:cs="Times New Roman"/>
          <w:sz w:val="20"/>
          <w:szCs w:val="20"/>
        </w:rPr>
      </w:pPr>
      <w:r>
        <w:rPr>
          <w:rFonts w:ascii="Times New Roman" w:hAnsi="Times New Roman" w:cs="Times New Roman"/>
          <w:sz w:val="20"/>
          <w:szCs w:val="20"/>
        </w:rPr>
        <w:t xml:space="preserve">The system should provide an option to resend the verification email, allowing the customer to request it </w:t>
      </w:r>
    </w:p>
    <w:p w14:paraId="105EEFCF" w14:textId="77777777" w:rsidR="005F755B" w:rsidRDefault="006724AA">
      <w:pPr>
        <w:rPr>
          <w:rFonts w:ascii="Times New Roman" w:hAnsi="Times New Roman" w:cs="Times New Roman"/>
          <w:sz w:val="20"/>
          <w:szCs w:val="20"/>
        </w:rPr>
      </w:pPr>
      <w:r>
        <w:rPr>
          <w:rFonts w:ascii="Times New Roman" w:hAnsi="Times New Roman" w:cs="Times New Roman"/>
          <w:sz w:val="20"/>
          <w:szCs w:val="20"/>
        </w:rPr>
        <w:t xml:space="preserve">again. </w:t>
      </w:r>
    </w:p>
    <w:p w14:paraId="25229FAF" w14:textId="77777777" w:rsidR="005F755B" w:rsidRDefault="006724AA">
      <w:pPr>
        <w:rPr>
          <w:rFonts w:ascii="Times New Roman" w:hAnsi="Times New Roman" w:cs="Times New Roman"/>
          <w:sz w:val="20"/>
          <w:szCs w:val="20"/>
        </w:rPr>
      </w:pPr>
      <w:r>
        <w:rPr>
          <w:rFonts w:ascii="Times New Roman" w:hAnsi="Times New Roman" w:cs="Times New Roman"/>
          <w:b/>
          <w:bCs/>
          <w:sz w:val="20"/>
          <w:szCs w:val="20"/>
        </w:rPr>
        <w:t>Error:</w:t>
      </w:r>
      <w:r>
        <w:rPr>
          <w:rFonts w:ascii="Times New Roman" w:hAnsi="Times New Roman" w:cs="Times New Roman"/>
          <w:sz w:val="20"/>
          <w:szCs w:val="20"/>
        </w:rPr>
        <w:t xml:space="preserve"> The customer will not provide his email when prompted. The system should print the standard </w:t>
      </w:r>
    </w:p>
    <w:p w14:paraId="3C54BAFD" w14:textId="77777777" w:rsidR="005F755B" w:rsidRDefault="006724AA">
      <w:pPr>
        <w:rPr>
          <w:rFonts w:ascii="Times New Roman" w:hAnsi="Times New Roman" w:cs="Times New Roman"/>
          <w:sz w:val="20"/>
          <w:szCs w:val="20"/>
        </w:rPr>
      </w:pPr>
      <w:r>
        <w:rPr>
          <w:rFonts w:ascii="Times New Roman" w:hAnsi="Times New Roman" w:cs="Times New Roman"/>
          <w:sz w:val="20"/>
          <w:szCs w:val="20"/>
        </w:rPr>
        <w:t xml:space="preserve">exclusion form stating that the lack of important registration requirement leads to inability to create the </w:t>
      </w:r>
    </w:p>
    <w:p w14:paraId="19966184" w14:textId="77777777" w:rsidR="005F755B" w:rsidRDefault="006724AA">
      <w:pPr>
        <w:rPr>
          <w:rFonts w:ascii="Times New Roman" w:hAnsi="Times New Roman" w:cs="Times New Roman"/>
          <w:sz w:val="20"/>
          <w:szCs w:val="20"/>
        </w:rPr>
      </w:pPr>
      <w:r>
        <w:rPr>
          <w:rFonts w:ascii="Times New Roman" w:hAnsi="Times New Roman" w:cs="Times New Roman"/>
          <w:sz w:val="20"/>
          <w:szCs w:val="20"/>
        </w:rPr>
        <w:t xml:space="preserve">desired account. </w:t>
      </w:r>
    </w:p>
    <w:p w14:paraId="3927C41E" w14:textId="77777777" w:rsidR="005F755B" w:rsidRDefault="006724AA">
      <w:pPr>
        <w:rPr>
          <w:rFonts w:ascii="Times New Roman" w:hAnsi="Times New Roman" w:cs="Times New Roman"/>
          <w:b/>
          <w:bCs/>
          <w:sz w:val="20"/>
          <w:szCs w:val="20"/>
        </w:rPr>
      </w:pPr>
      <w:r>
        <w:rPr>
          <w:rFonts w:ascii="Times New Roman" w:hAnsi="Times New Roman" w:cs="Times New Roman"/>
          <w:b/>
          <w:bCs/>
          <w:sz w:val="20"/>
          <w:szCs w:val="20"/>
        </w:rPr>
        <w:t xml:space="preserve">Other activities: </w:t>
      </w:r>
    </w:p>
    <w:p w14:paraId="459B9175" w14:textId="77777777" w:rsidR="005F755B" w:rsidRDefault="006724AA">
      <w:pPr>
        <w:rPr>
          <w:rFonts w:ascii="Times New Roman" w:hAnsi="Times New Roman" w:cs="Times New Roman"/>
          <w:sz w:val="20"/>
          <w:szCs w:val="20"/>
        </w:rPr>
      </w:pPr>
      <w:r>
        <w:rPr>
          <w:rFonts w:ascii="Times New Roman" w:hAnsi="Times New Roman" w:cs="Times New Roman"/>
          <w:sz w:val="20"/>
          <w:szCs w:val="20"/>
        </w:rPr>
        <w:t xml:space="preserve">1. After signing up, the system prompts the customer to set preferences for jewelry type, price range, and </w:t>
      </w:r>
    </w:p>
    <w:p w14:paraId="7C28182E" w14:textId="77777777" w:rsidR="005F755B" w:rsidRDefault="006724AA">
      <w:pPr>
        <w:rPr>
          <w:rFonts w:ascii="Times New Roman" w:hAnsi="Times New Roman" w:cs="Times New Roman"/>
          <w:sz w:val="20"/>
          <w:szCs w:val="20"/>
        </w:rPr>
      </w:pPr>
      <w:r>
        <w:rPr>
          <w:rFonts w:ascii="Times New Roman" w:hAnsi="Times New Roman" w:cs="Times New Roman"/>
          <w:sz w:val="20"/>
          <w:szCs w:val="20"/>
        </w:rPr>
        <w:t xml:space="preserve">materials. </w:t>
      </w:r>
    </w:p>
    <w:p w14:paraId="2934A562" w14:textId="77777777" w:rsidR="005F755B" w:rsidRDefault="006724AA">
      <w:pPr>
        <w:rPr>
          <w:rFonts w:ascii="Times New Roman" w:hAnsi="Times New Roman" w:cs="Times New Roman"/>
          <w:sz w:val="20"/>
          <w:szCs w:val="20"/>
        </w:rPr>
      </w:pPr>
      <w:r>
        <w:rPr>
          <w:rFonts w:ascii="Times New Roman" w:hAnsi="Times New Roman" w:cs="Times New Roman"/>
          <w:sz w:val="20"/>
          <w:szCs w:val="20"/>
        </w:rPr>
        <w:t xml:space="preserve">2. The customer can take a guided tour of system features like creating wish lists, applying discounts, and </w:t>
      </w:r>
    </w:p>
    <w:p w14:paraId="63B96010" w14:textId="77777777" w:rsidR="005F755B" w:rsidRDefault="006724AA">
      <w:pPr>
        <w:rPr>
          <w:rFonts w:ascii="Times New Roman" w:hAnsi="Times New Roman" w:cs="Times New Roman"/>
          <w:sz w:val="20"/>
          <w:szCs w:val="20"/>
        </w:rPr>
      </w:pPr>
      <w:r>
        <w:rPr>
          <w:rFonts w:ascii="Times New Roman" w:hAnsi="Times New Roman" w:cs="Times New Roman"/>
          <w:sz w:val="20"/>
          <w:szCs w:val="20"/>
        </w:rPr>
        <w:t xml:space="preserve">tracking orders. </w:t>
      </w:r>
    </w:p>
    <w:p w14:paraId="59A7403E" w14:textId="77777777" w:rsidR="005F755B" w:rsidRDefault="006724AA">
      <w:pPr>
        <w:rPr>
          <w:rFonts w:ascii="Times New Roman" w:hAnsi="Times New Roman" w:cs="Times New Roman"/>
          <w:b/>
          <w:bCs/>
          <w:sz w:val="20"/>
          <w:szCs w:val="20"/>
        </w:rPr>
      </w:pPr>
      <w:r>
        <w:rPr>
          <w:rFonts w:ascii="Times New Roman" w:hAnsi="Times New Roman" w:cs="Times New Roman"/>
          <w:b/>
          <w:bCs/>
          <w:sz w:val="20"/>
          <w:szCs w:val="20"/>
        </w:rPr>
        <w:t xml:space="preserve">System state on completion: </w:t>
      </w:r>
    </w:p>
    <w:p w14:paraId="00588316" w14:textId="77777777" w:rsidR="005F755B" w:rsidRDefault="006724AA">
      <w:pPr>
        <w:rPr>
          <w:rFonts w:ascii="Times New Roman" w:hAnsi="Times New Roman" w:cs="Times New Roman"/>
          <w:sz w:val="20"/>
          <w:szCs w:val="20"/>
        </w:rPr>
      </w:pPr>
      <w:r>
        <w:rPr>
          <w:rFonts w:ascii="Times New Roman" w:hAnsi="Times New Roman" w:cs="Times New Roman"/>
          <w:sz w:val="20"/>
          <w:szCs w:val="20"/>
        </w:rPr>
        <w:t xml:space="preserve">Upon the successful completion of the sign-up process and email verification, the system created a new </w:t>
      </w:r>
    </w:p>
    <w:p w14:paraId="5EA9A06F" w14:textId="77777777" w:rsidR="005F755B" w:rsidRDefault="006724AA">
      <w:pPr>
        <w:rPr>
          <w:rFonts w:ascii="Times New Roman" w:hAnsi="Times New Roman" w:cs="Times New Roman"/>
          <w:sz w:val="20"/>
          <w:szCs w:val="20"/>
        </w:rPr>
      </w:pPr>
      <w:r>
        <w:rPr>
          <w:rFonts w:ascii="Times New Roman" w:hAnsi="Times New Roman" w:cs="Times New Roman"/>
          <w:sz w:val="20"/>
          <w:szCs w:val="20"/>
        </w:rPr>
        <w:t xml:space="preserve">user record in the database. The user’s information (username, email, password, phone number, jewelry </w:t>
      </w:r>
    </w:p>
    <w:p w14:paraId="2C7C9A11" w14:textId="77777777" w:rsidR="005F755B" w:rsidRDefault="006724AA">
      <w:pPr>
        <w:rPr>
          <w:rFonts w:ascii="Times New Roman" w:hAnsi="Times New Roman" w:cs="Times New Roman"/>
          <w:sz w:val="20"/>
          <w:szCs w:val="20"/>
        </w:rPr>
      </w:pPr>
      <w:r>
        <w:rPr>
          <w:rFonts w:ascii="Times New Roman" w:hAnsi="Times New Roman" w:cs="Times New Roman"/>
          <w:sz w:val="20"/>
          <w:szCs w:val="20"/>
        </w:rPr>
        <w:t xml:space="preserve">preferences) was securely stored in the database. The system automatically sent a "Welcome" email to </w:t>
      </w:r>
    </w:p>
    <w:p w14:paraId="432F5AF0" w14:textId="77777777" w:rsidR="005F755B" w:rsidRDefault="006724AA">
      <w:pPr>
        <w:rPr>
          <w:rFonts w:ascii="Times New Roman" w:hAnsi="Times New Roman" w:cs="Times New Roman"/>
          <w:sz w:val="20"/>
          <w:szCs w:val="20"/>
        </w:rPr>
      </w:pPr>
      <w:r>
        <w:rPr>
          <w:rFonts w:ascii="Times New Roman" w:hAnsi="Times New Roman" w:cs="Times New Roman"/>
          <w:sz w:val="20"/>
          <w:szCs w:val="20"/>
        </w:rPr>
        <w:t xml:space="preserve">the customer’s provided email address, confirming that the account had been successfully activated. The </w:t>
      </w:r>
    </w:p>
    <w:p w14:paraId="0AC07E16" w14:textId="77777777" w:rsidR="005F755B" w:rsidRDefault="006724AA">
      <w:pPr>
        <w:rPr>
          <w:rFonts w:ascii="Times New Roman" w:hAnsi="Times New Roman" w:cs="Times New Roman"/>
          <w:sz w:val="20"/>
          <w:szCs w:val="20"/>
        </w:rPr>
      </w:pPr>
      <w:r>
        <w:rPr>
          <w:rFonts w:ascii="Times New Roman" w:hAnsi="Times New Roman" w:cs="Times New Roman"/>
          <w:sz w:val="20"/>
          <w:szCs w:val="20"/>
        </w:rPr>
        <w:t>account was marked as "active," allowing the customer to access all features of the jewelry shop.</w:t>
      </w:r>
    </w:p>
    <w:p w14:paraId="15B1BDC1" w14:textId="77777777" w:rsidR="005F755B" w:rsidRDefault="005F755B">
      <w:pPr>
        <w:rPr>
          <w:rFonts w:ascii="Times New Roman" w:hAnsi="Times New Roman" w:cs="Times New Roman"/>
          <w:sz w:val="20"/>
          <w:szCs w:val="20"/>
        </w:rPr>
      </w:pPr>
    </w:p>
    <w:p w14:paraId="5EC94B96" w14:textId="77777777" w:rsidR="005F755B" w:rsidRDefault="006724AA">
      <w:pPr>
        <w:pStyle w:val="Heading1"/>
        <w:rPr>
          <w:rFonts w:ascii="Times New Roman" w:hAnsi="Times New Roman" w:cs="Times New Roman"/>
          <w:b/>
          <w:bCs/>
          <w:sz w:val="28"/>
          <w:szCs w:val="28"/>
        </w:rPr>
      </w:pPr>
      <w:r>
        <w:rPr>
          <w:rFonts w:ascii="Times New Roman" w:hAnsi="Times New Roman" w:cs="Times New Roman"/>
          <w:b/>
          <w:bCs/>
          <w:sz w:val="28"/>
          <w:szCs w:val="28"/>
        </w:rPr>
        <w:t>(Rana Musa)</w:t>
      </w:r>
    </w:p>
    <w:p w14:paraId="6B65955A" w14:textId="77777777" w:rsidR="005F755B" w:rsidRDefault="006724AA">
      <w:pPr>
        <w:rPr>
          <w:rFonts w:ascii="Times New Roman" w:hAnsi="Times New Roman" w:cs="Times New Roman"/>
          <w:b/>
          <w:bCs/>
          <w:sz w:val="28"/>
          <w:szCs w:val="28"/>
        </w:rPr>
      </w:pPr>
      <w:r>
        <w:rPr>
          <w:rFonts w:ascii="Times New Roman" w:hAnsi="Times New Roman" w:cs="Times New Roman"/>
          <w:b/>
          <w:bCs/>
          <w:sz w:val="28"/>
          <w:szCs w:val="28"/>
        </w:rPr>
        <w:t xml:space="preserve">Feedback </w:t>
      </w:r>
    </w:p>
    <w:p w14:paraId="331F920F" w14:textId="77777777" w:rsidR="005F755B" w:rsidRDefault="006724AA">
      <w:pPr>
        <w:rPr>
          <w:rFonts w:ascii="Times New Roman" w:hAnsi="Times New Roman" w:cs="Times New Roman"/>
          <w:b/>
          <w:bCs/>
          <w:sz w:val="20"/>
          <w:szCs w:val="20"/>
        </w:rPr>
      </w:pPr>
      <w:r>
        <w:rPr>
          <w:rFonts w:ascii="Times New Roman" w:hAnsi="Times New Roman" w:cs="Times New Roman"/>
          <w:b/>
          <w:bCs/>
          <w:sz w:val="20"/>
          <w:szCs w:val="20"/>
        </w:rPr>
        <w:t>Initial Assumption:</w:t>
      </w:r>
    </w:p>
    <w:p w14:paraId="5D3326BC" w14:textId="77777777" w:rsidR="005F755B" w:rsidRDefault="006724AA">
      <w:pPr>
        <w:rPr>
          <w:rFonts w:ascii="Times New Roman" w:hAnsi="Times New Roman" w:cs="Times New Roman"/>
          <w:sz w:val="20"/>
          <w:szCs w:val="20"/>
        </w:rPr>
      </w:pPr>
      <w:r>
        <w:rPr>
          <w:rFonts w:ascii="Times New Roman" w:hAnsi="Times New Roman" w:cs="Times New Roman"/>
          <w:sz w:val="20"/>
          <w:szCs w:val="20"/>
        </w:rPr>
        <w:lastRenderedPageBreak/>
        <w:t>The feedback and rating service will be accessible only after the user has completed the purchase of a jewelry item, and the purchase has been confirmed as complete in the system.</w:t>
      </w:r>
    </w:p>
    <w:p w14:paraId="0E61D99C" w14:textId="77777777" w:rsidR="005F755B" w:rsidRDefault="006724AA">
      <w:pPr>
        <w:rPr>
          <w:rFonts w:ascii="Times New Roman" w:hAnsi="Times New Roman" w:cs="Times New Roman"/>
          <w:b/>
          <w:bCs/>
          <w:sz w:val="20"/>
          <w:szCs w:val="20"/>
        </w:rPr>
      </w:pPr>
      <w:r>
        <w:rPr>
          <w:rFonts w:ascii="Times New Roman" w:hAnsi="Times New Roman" w:cs="Times New Roman"/>
          <w:b/>
          <w:bCs/>
          <w:sz w:val="20"/>
          <w:szCs w:val="20"/>
        </w:rPr>
        <w:t>Normal:</w:t>
      </w:r>
    </w:p>
    <w:p w14:paraId="5AE5EAF2" w14:textId="77777777" w:rsidR="005F755B" w:rsidRDefault="006724AA">
      <w:pPr>
        <w:rPr>
          <w:rFonts w:ascii="Times New Roman" w:hAnsi="Times New Roman" w:cs="Times New Roman"/>
          <w:sz w:val="20"/>
          <w:szCs w:val="20"/>
        </w:rPr>
      </w:pPr>
      <w:r>
        <w:rPr>
          <w:rFonts w:ascii="Times New Roman" w:hAnsi="Times New Roman" w:cs="Times New Roman"/>
          <w:sz w:val="20"/>
          <w:szCs w:val="20"/>
        </w:rPr>
        <w:t xml:space="preserve">After Yazeed receives his newly purchased ring from the online jewelry shop, he is promptly presented with a feedback notification on his device. He has three options: provide feedback now, set a reminder for later, or exit the prompt. Choosing to give feedback, Yazeed rates the quality of the ring, and rate it 3 stars. </w:t>
      </w:r>
    </w:p>
    <w:p w14:paraId="4173255F" w14:textId="77777777" w:rsidR="005F755B" w:rsidRDefault="006724AA">
      <w:pPr>
        <w:rPr>
          <w:rFonts w:ascii="Times New Roman" w:hAnsi="Times New Roman" w:cs="Times New Roman"/>
          <w:sz w:val="20"/>
          <w:szCs w:val="20"/>
        </w:rPr>
      </w:pPr>
      <w:r>
        <w:rPr>
          <w:rFonts w:ascii="Times New Roman" w:hAnsi="Times New Roman" w:cs="Times New Roman"/>
          <w:sz w:val="20"/>
          <w:szCs w:val="20"/>
        </w:rPr>
        <w:t>His feedback is quickly submitted and becomes visible to other customers, offering them genuine insights about their shopping experience. Inspired by Yazeed’s positive review, the jewelry shop team is now considering implementing similar efficient delivery practices and enhancing their customer service even further.</w:t>
      </w:r>
    </w:p>
    <w:p w14:paraId="796D9715" w14:textId="77777777" w:rsidR="005F755B" w:rsidRDefault="006724AA">
      <w:pPr>
        <w:rPr>
          <w:rFonts w:ascii="Times New Roman" w:hAnsi="Times New Roman" w:cs="Times New Roman"/>
          <w:b/>
          <w:bCs/>
          <w:sz w:val="20"/>
          <w:szCs w:val="20"/>
        </w:rPr>
      </w:pPr>
      <w:r>
        <w:rPr>
          <w:rFonts w:ascii="Times New Roman" w:hAnsi="Times New Roman" w:cs="Times New Roman"/>
          <w:b/>
          <w:bCs/>
          <w:sz w:val="20"/>
          <w:szCs w:val="20"/>
        </w:rPr>
        <w:t>Alternative:</w:t>
      </w:r>
    </w:p>
    <w:p w14:paraId="7C49FE35" w14:textId="77777777" w:rsidR="005F755B" w:rsidRDefault="006724AA">
      <w:pPr>
        <w:rPr>
          <w:rFonts w:ascii="Times New Roman" w:hAnsi="Times New Roman" w:cs="Times New Roman"/>
          <w:sz w:val="20"/>
          <w:szCs w:val="20"/>
        </w:rPr>
      </w:pPr>
      <w:r>
        <w:rPr>
          <w:rFonts w:ascii="Times New Roman" w:hAnsi="Times New Roman" w:cs="Times New Roman"/>
          <w:sz w:val="20"/>
          <w:szCs w:val="20"/>
        </w:rPr>
        <w:t>After receiving the necklace she ordered from the website, Hala was preoccupied and didn’t have the chance to evaluate the product right away. she selected the “Remind me later” option. Later on, when she opened the app again, a friendly reminder prompted her to submit her feedback. she then provided a review detailing her thoughts on the quality of the necklace.</w:t>
      </w:r>
    </w:p>
    <w:p w14:paraId="3DAA2194" w14:textId="77777777" w:rsidR="005F755B" w:rsidRDefault="006724AA">
      <w:pPr>
        <w:rPr>
          <w:rFonts w:ascii="Times New Roman" w:hAnsi="Times New Roman" w:cs="Times New Roman"/>
          <w:b/>
          <w:bCs/>
          <w:sz w:val="20"/>
          <w:szCs w:val="20"/>
        </w:rPr>
      </w:pPr>
      <w:r>
        <w:rPr>
          <w:rFonts w:ascii="Times New Roman" w:hAnsi="Times New Roman" w:cs="Times New Roman"/>
          <w:b/>
          <w:bCs/>
          <w:sz w:val="20"/>
          <w:szCs w:val="20"/>
        </w:rPr>
        <w:t>Error:</w:t>
      </w:r>
    </w:p>
    <w:p w14:paraId="42D6FB04" w14:textId="77777777" w:rsidR="005F755B" w:rsidRDefault="006724AA">
      <w:pPr>
        <w:rPr>
          <w:rFonts w:ascii="Times New Roman" w:hAnsi="Times New Roman" w:cs="Times New Roman"/>
          <w:sz w:val="20"/>
          <w:szCs w:val="20"/>
        </w:rPr>
      </w:pPr>
      <w:r>
        <w:rPr>
          <w:rFonts w:ascii="Times New Roman" w:hAnsi="Times New Roman" w:cs="Times New Roman"/>
          <w:sz w:val="20"/>
          <w:szCs w:val="20"/>
        </w:rPr>
        <w:t>Mia received her new bracelet from the jewelry shop and wanted to provide feedback on the product. However, when she attempted to leave her feedback, she couldn't find the feedback option because her order had not yet been confirmed as completed. She had to wait until the shop confirmed the delivery before she was able to submit her feedback.</w:t>
      </w:r>
    </w:p>
    <w:p w14:paraId="4C689089" w14:textId="77777777" w:rsidR="005F755B" w:rsidRDefault="006724AA">
      <w:pPr>
        <w:pStyle w:val="Heading1"/>
        <w:rPr>
          <w:rFonts w:ascii="Times New Roman" w:hAnsi="Times New Roman" w:cs="Times New Roman"/>
        </w:rPr>
      </w:pPr>
      <w:r>
        <w:rPr>
          <w:rFonts w:ascii="Times New Roman" w:hAnsi="Times New Roman" w:cs="Times New Roman"/>
        </w:rPr>
        <w:t>(Leyan Buirat)</w:t>
      </w:r>
    </w:p>
    <w:p w14:paraId="627DA791" w14:textId="77777777" w:rsidR="005F755B" w:rsidRDefault="006724AA">
      <w:pPr>
        <w:rPr>
          <w:rFonts w:ascii="Times New Roman" w:hAnsi="Times New Roman" w:cs="Times New Roman"/>
          <w:b/>
          <w:bCs/>
          <w:sz w:val="20"/>
          <w:szCs w:val="20"/>
        </w:rPr>
      </w:pPr>
      <w:r>
        <w:rPr>
          <w:rFonts w:ascii="Times New Roman" w:hAnsi="Times New Roman" w:cs="Times New Roman"/>
          <w:b/>
          <w:bCs/>
          <w:sz w:val="20"/>
          <w:szCs w:val="20"/>
        </w:rPr>
        <w:t>Display Discounts and Sales Items</w:t>
      </w:r>
    </w:p>
    <w:p w14:paraId="099250AD" w14:textId="77777777" w:rsidR="005F755B" w:rsidRDefault="006724AA">
      <w:pPr>
        <w:rPr>
          <w:rFonts w:ascii="Times New Roman" w:hAnsi="Times New Roman" w:cs="Times New Roman"/>
          <w:b/>
          <w:bCs/>
          <w:sz w:val="20"/>
          <w:szCs w:val="20"/>
        </w:rPr>
      </w:pPr>
      <w:r>
        <w:rPr>
          <w:rFonts w:ascii="Times New Roman" w:hAnsi="Times New Roman" w:cs="Times New Roman"/>
          <w:b/>
          <w:bCs/>
          <w:sz w:val="20"/>
          <w:szCs w:val="20"/>
        </w:rPr>
        <w:t>Initial Assumption:</w:t>
      </w:r>
    </w:p>
    <w:p w14:paraId="4D2DBF02" w14:textId="77777777" w:rsidR="005F755B" w:rsidRDefault="006724AA">
      <w:pPr>
        <w:rPr>
          <w:rFonts w:ascii="Times New Roman" w:hAnsi="Times New Roman" w:cs="Times New Roman"/>
          <w:sz w:val="20"/>
          <w:szCs w:val="20"/>
        </w:rPr>
      </w:pPr>
      <w:r>
        <w:rPr>
          <w:rFonts w:ascii="Times New Roman" w:hAnsi="Times New Roman" w:cs="Times New Roman"/>
          <w:sz w:val="20"/>
          <w:szCs w:val="20"/>
        </w:rPr>
        <w:t>The customer is logged into their account on the online jewelry shop's website. The customer navigates to the "Sales" or "Discounts" section to browse discounted items and promotions.</w:t>
      </w:r>
    </w:p>
    <w:p w14:paraId="6F059879" w14:textId="77777777" w:rsidR="005F755B" w:rsidRDefault="005F755B">
      <w:pPr>
        <w:rPr>
          <w:rFonts w:ascii="Times New Roman" w:hAnsi="Times New Roman" w:cs="Times New Roman"/>
          <w:sz w:val="20"/>
          <w:szCs w:val="20"/>
        </w:rPr>
      </w:pPr>
    </w:p>
    <w:p w14:paraId="44B7579D" w14:textId="77777777" w:rsidR="005F755B" w:rsidRDefault="006724AA">
      <w:pPr>
        <w:rPr>
          <w:rFonts w:ascii="Times New Roman" w:hAnsi="Times New Roman" w:cs="Times New Roman"/>
          <w:b/>
          <w:bCs/>
          <w:sz w:val="20"/>
          <w:szCs w:val="20"/>
        </w:rPr>
      </w:pPr>
      <w:r>
        <w:rPr>
          <w:rFonts w:ascii="Times New Roman" w:hAnsi="Times New Roman" w:cs="Times New Roman"/>
          <w:b/>
          <w:bCs/>
          <w:sz w:val="20"/>
          <w:szCs w:val="20"/>
        </w:rPr>
        <w:t>Normal Flow: Displaying Discounts and Sales Items</w:t>
      </w:r>
    </w:p>
    <w:p w14:paraId="48A8ED0A" w14:textId="77777777" w:rsidR="005F755B" w:rsidRDefault="006724AA">
      <w:pPr>
        <w:numPr>
          <w:ilvl w:val="0"/>
          <w:numId w:val="5"/>
        </w:numPr>
        <w:rPr>
          <w:rFonts w:ascii="Times New Roman" w:hAnsi="Times New Roman" w:cs="Times New Roman"/>
          <w:sz w:val="20"/>
          <w:szCs w:val="20"/>
        </w:rPr>
      </w:pPr>
      <w:r>
        <w:rPr>
          <w:rFonts w:ascii="Times New Roman" w:hAnsi="Times New Roman" w:cs="Times New Roman"/>
          <w:b/>
          <w:bCs/>
          <w:sz w:val="20"/>
          <w:szCs w:val="20"/>
        </w:rPr>
        <w:t>Customer Navigates to the Sales Section:</w:t>
      </w:r>
    </w:p>
    <w:p w14:paraId="139A6BA8" w14:textId="77777777" w:rsidR="005F755B" w:rsidRDefault="006724AA">
      <w:pPr>
        <w:numPr>
          <w:ilvl w:val="1"/>
          <w:numId w:val="5"/>
        </w:numPr>
        <w:rPr>
          <w:rFonts w:ascii="Times New Roman" w:hAnsi="Times New Roman" w:cs="Times New Roman"/>
          <w:sz w:val="20"/>
          <w:szCs w:val="20"/>
        </w:rPr>
      </w:pPr>
      <w:r>
        <w:rPr>
          <w:rFonts w:ascii="Times New Roman" w:hAnsi="Times New Roman" w:cs="Times New Roman"/>
          <w:sz w:val="20"/>
          <w:szCs w:val="20"/>
        </w:rPr>
        <w:t>The customer logs into their account and clicks on the "Sales" or "Discounts" section from the main menu.</w:t>
      </w:r>
    </w:p>
    <w:p w14:paraId="2620C966" w14:textId="77777777" w:rsidR="005F755B" w:rsidRDefault="006724AA">
      <w:pPr>
        <w:numPr>
          <w:ilvl w:val="0"/>
          <w:numId w:val="5"/>
        </w:numPr>
        <w:rPr>
          <w:rFonts w:ascii="Times New Roman" w:hAnsi="Times New Roman" w:cs="Times New Roman"/>
          <w:sz w:val="20"/>
          <w:szCs w:val="20"/>
        </w:rPr>
      </w:pPr>
      <w:r>
        <w:rPr>
          <w:rFonts w:ascii="Times New Roman" w:hAnsi="Times New Roman" w:cs="Times New Roman"/>
          <w:b/>
          <w:bCs/>
          <w:sz w:val="20"/>
          <w:szCs w:val="20"/>
        </w:rPr>
        <w:t>System Displays Discounted Items:</w:t>
      </w:r>
    </w:p>
    <w:p w14:paraId="52DB1ED4" w14:textId="77777777" w:rsidR="005F755B" w:rsidRDefault="006724AA">
      <w:pPr>
        <w:numPr>
          <w:ilvl w:val="1"/>
          <w:numId w:val="5"/>
        </w:numPr>
        <w:rPr>
          <w:rFonts w:ascii="Times New Roman" w:hAnsi="Times New Roman" w:cs="Times New Roman"/>
          <w:sz w:val="20"/>
          <w:szCs w:val="20"/>
        </w:rPr>
      </w:pPr>
      <w:r>
        <w:rPr>
          <w:rFonts w:ascii="Times New Roman" w:hAnsi="Times New Roman" w:cs="Times New Roman"/>
          <w:sz w:val="20"/>
          <w:szCs w:val="20"/>
        </w:rPr>
        <w:t>The system retrieves and displays all items currently on sale, including:</w:t>
      </w:r>
    </w:p>
    <w:p w14:paraId="3B3A7D83" w14:textId="77777777" w:rsidR="005F755B" w:rsidRDefault="006724AA">
      <w:pPr>
        <w:numPr>
          <w:ilvl w:val="2"/>
          <w:numId w:val="5"/>
        </w:numPr>
        <w:rPr>
          <w:rFonts w:ascii="Times New Roman" w:hAnsi="Times New Roman" w:cs="Times New Roman"/>
          <w:sz w:val="20"/>
          <w:szCs w:val="20"/>
        </w:rPr>
      </w:pPr>
      <w:r>
        <w:rPr>
          <w:rFonts w:ascii="Times New Roman" w:hAnsi="Times New Roman" w:cs="Times New Roman"/>
          <w:sz w:val="20"/>
          <w:szCs w:val="20"/>
        </w:rPr>
        <w:t>Product details (image, ID, original price, discounted price, rating, and availability).</w:t>
      </w:r>
    </w:p>
    <w:p w14:paraId="4DEDE3E7" w14:textId="77777777" w:rsidR="005F755B" w:rsidRDefault="006724AA">
      <w:pPr>
        <w:numPr>
          <w:ilvl w:val="2"/>
          <w:numId w:val="5"/>
        </w:numPr>
        <w:rPr>
          <w:rFonts w:ascii="Times New Roman" w:hAnsi="Times New Roman" w:cs="Times New Roman"/>
          <w:sz w:val="20"/>
          <w:szCs w:val="20"/>
        </w:rPr>
      </w:pPr>
      <w:r>
        <w:rPr>
          <w:rFonts w:ascii="Times New Roman" w:hAnsi="Times New Roman" w:cs="Times New Roman"/>
          <w:sz w:val="20"/>
          <w:szCs w:val="20"/>
        </w:rPr>
        <w:t>Clear labels indicating the discount percentage or amount (e.g., "50% off" or "$20 off").</w:t>
      </w:r>
    </w:p>
    <w:p w14:paraId="3A4D028A" w14:textId="77777777" w:rsidR="005F755B" w:rsidRDefault="006724AA">
      <w:pPr>
        <w:numPr>
          <w:ilvl w:val="2"/>
          <w:numId w:val="5"/>
        </w:numPr>
        <w:rPr>
          <w:rFonts w:ascii="Times New Roman" w:hAnsi="Times New Roman" w:cs="Times New Roman"/>
          <w:sz w:val="20"/>
          <w:szCs w:val="20"/>
        </w:rPr>
      </w:pPr>
      <w:r>
        <w:rPr>
          <w:rFonts w:ascii="Times New Roman" w:hAnsi="Times New Roman" w:cs="Times New Roman"/>
          <w:sz w:val="20"/>
          <w:szCs w:val="20"/>
        </w:rPr>
        <w:t>A countdown timer for time-limited offers (if applicable).</w:t>
      </w:r>
    </w:p>
    <w:p w14:paraId="37673802" w14:textId="77777777" w:rsidR="005F755B" w:rsidRDefault="006724AA">
      <w:pPr>
        <w:numPr>
          <w:ilvl w:val="0"/>
          <w:numId w:val="5"/>
        </w:numPr>
        <w:rPr>
          <w:rFonts w:ascii="Times New Roman" w:hAnsi="Times New Roman" w:cs="Times New Roman"/>
          <w:sz w:val="20"/>
          <w:szCs w:val="20"/>
        </w:rPr>
      </w:pPr>
      <w:r>
        <w:rPr>
          <w:rFonts w:ascii="Times New Roman" w:hAnsi="Times New Roman" w:cs="Times New Roman"/>
          <w:b/>
          <w:bCs/>
          <w:sz w:val="20"/>
          <w:szCs w:val="20"/>
        </w:rPr>
        <w:t>Customer Views Discount Details:</w:t>
      </w:r>
    </w:p>
    <w:p w14:paraId="0DDC7055" w14:textId="77777777" w:rsidR="005F755B" w:rsidRDefault="006724AA">
      <w:pPr>
        <w:numPr>
          <w:ilvl w:val="1"/>
          <w:numId w:val="5"/>
        </w:numPr>
        <w:rPr>
          <w:rFonts w:ascii="Times New Roman" w:hAnsi="Times New Roman" w:cs="Times New Roman"/>
          <w:sz w:val="20"/>
          <w:szCs w:val="20"/>
        </w:rPr>
      </w:pPr>
      <w:r>
        <w:rPr>
          <w:rFonts w:ascii="Times New Roman" w:hAnsi="Times New Roman" w:cs="Times New Roman"/>
          <w:sz w:val="20"/>
          <w:szCs w:val="20"/>
        </w:rPr>
        <w:t>The customer clicks on a discounted item to view more details, including:</w:t>
      </w:r>
    </w:p>
    <w:p w14:paraId="5CCE2AEB" w14:textId="77777777" w:rsidR="005F755B" w:rsidRDefault="006724AA">
      <w:pPr>
        <w:numPr>
          <w:ilvl w:val="2"/>
          <w:numId w:val="5"/>
        </w:numPr>
        <w:rPr>
          <w:rFonts w:ascii="Times New Roman" w:hAnsi="Times New Roman" w:cs="Times New Roman"/>
          <w:sz w:val="20"/>
          <w:szCs w:val="20"/>
        </w:rPr>
      </w:pPr>
      <w:r>
        <w:rPr>
          <w:rFonts w:ascii="Times New Roman" w:hAnsi="Times New Roman" w:cs="Times New Roman"/>
          <w:sz w:val="20"/>
          <w:szCs w:val="20"/>
        </w:rPr>
        <w:lastRenderedPageBreak/>
        <w:t>A clear comparison of the original price and the discounted price.</w:t>
      </w:r>
    </w:p>
    <w:p w14:paraId="6C51627E" w14:textId="77777777" w:rsidR="005F755B" w:rsidRDefault="006724AA">
      <w:pPr>
        <w:numPr>
          <w:ilvl w:val="2"/>
          <w:numId w:val="5"/>
        </w:numPr>
        <w:rPr>
          <w:rFonts w:ascii="Times New Roman" w:hAnsi="Times New Roman" w:cs="Times New Roman"/>
          <w:sz w:val="20"/>
          <w:szCs w:val="20"/>
        </w:rPr>
      </w:pPr>
      <w:r>
        <w:rPr>
          <w:rFonts w:ascii="Times New Roman" w:hAnsi="Times New Roman" w:cs="Times New Roman"/>
          <w:sz w:val="20"/>
          <w:szCs w:val="20"/>
        </w:rPr>
        <w:t>Any terms and conditions associated with the discount (e.g., "Valid until 2/31/2025" or "Minimum purchase of $50 required").</w:t>
      </w:r>
    </w:p>
    <w:p w14:paraId="093C75E9" w14:textId="77777777" w:rsidR="005F755B" w:rsidRDefault="006724AA">
      <w:pPr>
        <w:numPr>
          <w:ilvl w:val="2"/>
          <w:numId w:val="5"/>
        </w:numPr>
        <w:rPr>
          <w:rFonts w:ascii="Times New Roman" w:hAnsi="Times New Roman" w:cs="Times New Roman"/>
          <w:sz w:val="20"/>
          <w:szCs w:val="20"/>
        </w:rPr>
      </w:pPr>
      <w:r>
        <w:rPr>
          <w:rFonts w:ascii="Times New Roman" w:hAnsi="Times New Roman" w:cs="Times New Roman"/>
          <w:sz w:val="20"/>
          <w:szCs w:val="20"/>
        </w:rPr>
        <w:t>Availability (e.g., "Only 3 left in stock").</w:t>
      </w:r>
    </w:p>
    <w:p w14:paraId="6F84221D" w14:textId="77777777" w:rsidR="005F755B" w:rsidRDefault="006724AA">
      <w:pPr>
        <w:numPr>
          <w:ilvl w:val="0"/>
          <w:numId w:val="5"/>
        </w:numPr>
        <w:rPr>
          <w:rFonts w:ascii="Times New Roman" w:hAnsi="Times New Roman" w:cs="Times New Roman"/>
          <w:sz w:val="20"/>
          <w:szCs w:val="20"/>
        </w:rPr>
      </w:pPr>
      <w:r>
        <w:rPr>
          <w:rFonts w:ascii="Times New Roman" w:hAnsi="Times New Roman" w:cs="Times New Roman"/>
          <w:b/>
          <w:bCs/>
          <w:sz w:val="20"/>
          <w:szCs w:val="20"/>
        </w:rPr>
        <w:t>Customer Adds Discounted Item to Cart:</w:t>
      </w:r>
    </w:p>
    <w:p w14:paraId="3B1DB4C3" w14:textId="77777777" w:rsidR="005F755B" w:rsidRDefault="006724AA">
      <w:pPr>
        <w:numPr>
          <w:ilvl w:val="1"/>
          <w:numId w:val="5"/>
        </w:numPr>
        <w:rPr>
          <w:rFonts w:ascii="Times New Roman" w:hAnsi="Times New Roman" w:cs="Times New Roman"/>
          <w:sz w:val="20"/>
          <w:szCs w:val="20"/>
        </w:rPr>
      </w:pPr>
      <w:r>
        <w:rPr>
          <w:rFonts w:ascii="Times New Roman" w:hAnsi="Times New Roman" w:cs="Times New Roman"/>
          <w:sz w:val="20"/>
          <w:szCs w:val="20"/>
        </w:rPr>
        <w:t>The customer clicks the "Add to Cart" button for a discounted item.</w:t>
      </w:r>
    </w:p>
    <w:p w14:paraId="7DAC6AFD" w14:textId="77777777" w:rsidR="005F755B" w:rsidRDefault="006724AA">
      <w:pPr>
        <w:numPr>
          <w:ilvl w:val="1"/>
          <w:numId w:val="5"/>
        </w:numPr>
        <w:rPr>
          <w:rFonts w:ascii="Times New Roman" w:hAnsi="Times New Roman" w:cs="Times New Roman"/>
          <w:sz w:val="20"/>
          <w:szCs w:val="20"/>
        </w:rPr>
      </w:pPr>
      <w:r>
        <w:rPr>
          <w:rFonts w:ascii="Times New Roman" w:hAnsi="Times New Roman" w:cs="Times New Roman"/>
          <w:sz w:val="20"/>
          <w:szCs w:val="20"/>
        </w:rPr>
        <w:t>The system confirms the item is in stock and updates the cart with:</w:t>
      </w:r>
    </w:p>
    <w:p w14:paraId="5A91570E" w14:textId="77777777" w:rsidR="005F755B" w:rsidRDefault="006724AA">
      <w:pPr>
        <w:numPr>
          <w:ilvl w:val="2"/>
          <w:numId w:val="5"/>
        </w:numPr>
        <w:rPr>
          <w:rFonts w:ascii="Times New Roman" w:hAnsi="Times New Roman" w:cs="Times New Roman"/>
          <w:sz w:val="20"/>
          <w:szCs w:val="20"/>
        </w:rPr>
      </w:pPr>
      <w:r>
        <w:rPr>
          <w:rFonts w:ascii="Times New Roman" w:hAnsi="Times New Roman" w:cs="Times New Roman"/>
          <w:sz w:val="20"/>
          <w:szCs w:val="20"/>
        </w:rPr>
        <w:t>The discounted price.</w:t>
      </w:r>
    </w:p>
    <w:p w14:paraId="14C5AAB3" w14:textId="77777777" w:rsidR="005F755B" w:rsidRDefault="006724AA">
      <w:pPr>
        <w:numPr>
          <w:ilvl w:val="2"/>
          <w:numId w:val="5"/>
        </w:numPr>
        <w:rPr>
          <w:rFonts w:ascii="Times New Roman" w:hAnsi="Times New Roman" w:cs="Times New Roman"/>
          <w:sz w:val="20"/>
          <w:szCs w:val="20"/>
        </w:rPr>
      </w:pPr>
      <w:r>
        <w:rPr>
          <w:rFonts w:ascii="Times New Roman" w:hAnsi="Times New Roman" w:cs="Times New Roman"/>
          <w:sz w:val="20"/>
          <w:szCs w:val="20"/>
        </w:rPr>
        <w:t>The total cost of all items in the cart.</w:t>
      </w:r>
    </w:p>
    <w:p w14:paraId="7E325D1B" w14:textId="77777777" w:rsidR="005F755B" w:rsidRDefault="006724AA">
      <w:pPr>
        <w:numPr>
          <w:ilvl w:val="0"/>
          <w:numId w:val="5"/>
        </w:numPr>
        <w:rPr>
          <w:rFonts w:ascii="Times New Roman" w:hAnsi="Times New Roman" w:cs="Times New Roman"/>
          <w:sz w:val="20"/>
          <w:szCs w:val="20"/>
        </w:rPr>
      </w:pPr>
      <w:r>
        <w:rPr>
          <w:rFonts w:ascii="Times New Roman" w:hAnsi="Times New Roman" w:cs="Times New Roman"/>
          <w:b/>
          <w:bCs/>
          <w:sz w:val="20"/>
          <w:szCs w:val="20"/>
        </w:rPr>
        <w:t>Customer Proceeds to Checkout:</w:t>
      </w:r>
    </w:p>
    <w:p w14:paraId="6D2ACAF8" w14:textId="77777777" w:rsidR="005F755B" w:rsidRDefault="006724AA">
      <w:pPr>
        <w:numPr>
          <w:ilvl w:val="1"/>
          <w:numId w:val="5"/>
        </w:numPr>
        <w:rPr>
          <w:rFonts w:ascii="Times New Roman" w:hAnsi="Times New Roman" w:cs="Times New Roman"/>
          <w:sz w:val="20"/>
          <w:szCs w:val="20"/>
        </w:rPr>
      </w:pPr>
      <w:r>
        <w:rPr>
          <w:rFonts w:ascii="Times New Roman" w:hAnsi="Times New Roman" w:cs="Times New Roman"/>
          <w:sz w:val="20"/>
          <w:szCs w:val="20"/>
        </w:rPr>
        <w:t>The customer reviews the cart, confirms the discounted price, and proceeds to checkout.</w:t>
      </w:r>
    </w:p>
    <w:p w14:paraId="1DB9772B" w14:textId="77777777" w:rsidR="005F755B" w:rsidRDefault="006724AA">
      <w:pPr>
        <w:numPr>
          <w:ilvl w:val="1"/>
          <w:numId w:val="5"/>
        </w:numPr>
        <w:rPr>
          <w:rFonts w:ascii="Times New Roman" w:hAnsi="Times New Roman" w:cs="Times New Roman"/>
          <w:sz w:val="20"/>
          <w:szCs w:val="20"/>
        </w:rPr>
      </w:pPr>
      <w:r>
        <w:rPr>
          <w:rFonts w:ascii="Times New Roman" w:hAnsi="Times New Roman" w:cs="Times New Roman"/>
          <w:sz w:val="20"/>
          <w:szCs w:val="20"/>
        </w:rPr>
        <w:t>The system applies the discount correctly and displays the final total.</w:t>
      </w:r>
    </w:p>
    <w:p w14:paraId="6F1D75D3" w14:textId="77777777" w:rsidR="005F755B" w:rsidRDefault="005F755B">
      <w:pPr>
        <w:rPr>
          <w:rFonts w:ascii="Times New Roman" w:hAnsi="Times New Roman" w:cs="Times New Roman"/>
          <w:sz w:val="20"/>
          <w:szCs w:val="20"/>
        </w:rPr>
      </w:pPr>
    </w:p>
    <w:p w14:paraId="583E0B40" w14:textId="77777777" w:rsidR="005F755B" w:rsidRDefault="006724AA">
      <w:pPr>
        <w:rPr>
          <w:rFonts w:ascii="Times New Roman" w:hAnsi="Times New Roman" w:cs="Times New Roman"/>
          <w:b/>
          <w:bCs/>
          <w:sz w:val="20"/>
          <w:szCs w:val="20"/>
        </w:rPr>
      </w:pPr>
      <w:r>
        <w:rPr>
          <w:rFonts w:ascii="Times New Roman" w:hAnsi="Times New Roman" w:cs="Times New Roman"/>
          <w:b/>
          <w:bCs/>
          <w:sz w:val="20"/>
          <w:szCs w:val="20"/>
        </w:rPr>
        <w:t>What Can Go Wrong?</w:t>
      </w:r>
    </w:p>
    <w:p w14:paraId="5F4269CB" w14:textId="77777777" w:rsidR="005F755B" w:rsidRDefault="006724AA">
      <w:pPr>
        <w:rPr>
          <w:rFonts w:ascii="Times New Roman" w:hAnsi="Times New Roman" w:cs="Times New Roman"/>
          <w:b/>
          <w:bCs/>
          <w:sz w:val="20"/>
          <w:szCs w:val="20"/>
        </w:rPr>
      </w:pPr>
      <w:r>
        <w:rPr>
          <w:rFonts w:ascii="Times New Roman" w:hAnsi="Times New Roman" w:cs="Times New Roman"/>
          <w:b/>
          <w:bCs/>
          <w:sz w:val="20"/>
          <w:szCs w:val="20"/>
        </w:rPr>
        <w:t>Alternatives (Successful Outcomes)</w:t>
      </w:r>
    </w:p>
    <w:p w14:paraId="11E17EE5" w14:textId="77777777" w:rsidR="005F755B" w:rsidRDefault="006724AA">
      <w:pPr>
        <w:rPr>
          <w:rFonts w:ascii="Times New Roman" w:hAnsi="Times New Roman" w:cs="Times New Roman"/>
          <w:b/>
          <w:bCs/>
          <w:sz w:val="20"/>
          <w:szCs w:val="20"/>
        </w:rPr>
      </w:pPr>
      <w:r>
        <w:rPr>
          <w:rFonts w:ascii="Times New Roman" w:hAnsi="Times New Roman" w:cs="Times New Roman"/>
          <w:b/>
          <w:bCs/>
          <w:sz w:val="20"/>
          <w:szCs w:val="20"/>
        </w:rPr>
        <w:t>1.Customer Adds the Same Item Twice:</w:t>
      </w:r>
    </w:p>
    <w:p w14:paraId="12CDCB1F" w14:textId="77777777" w:rsidR="005F755B" w:rsidRDefault="006724AA">
      <w:pPr>
        <w:spacing w:line="240" w:lineRule="auto"/>
        <w:ind w:left="720"/>
        <w:jc w:val="both"/>
        <w:rPr>
          <w:rFonts w:ascii="Times New Roman" w:hAnsi="Times New Roman" w:cs="Times New Roman"/>
          <w:sz w:val="20"/>
          <w:szCs w:val="20"/>
        </w:rPr>
      </w:pPr>
      <w:r>
        <w:rPr>
          <w:rFonts w:ascii="Times New Roman" w:hAnsi="Times New Roman" w:cs="Times New Roman"/>
          <w:b/>
          <w:bCs/>
          <w:sz w:val="20"/>
          <w:szCs w:val="20"/>
        </w:rPr>
        <w:t xml:space="preserve">              </w:t>
      </w:r>
      <w:r>
        <w:rPr>
          <w:rFonts w:ascii="Times New Roman" w:hAnsi="Times New Roman" w:cs="Times New Roman"/>
          <w:sz w:val="20"/>
          <w:szCs w:val="20"/>
        </w:rPr>
        <w:t>The customer clicks the "+" button next to an item in the cart to increase the quantity.</w:t>
      </w:r>
    </w:p>
    <w:p w14:paraId="7BF61303" w14:textId="77777777" w:rsidR="005F755B" w:rsidRDefault="006724AA">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The system updates the quantity and recalculates the total price.</w:t>
      </w:r>
    </w:p>
    <w:p w14:paraId="2A44677B" w14:textId="77777777" w:rsidR="005F755B" w:rsidRDefault="006724AA">
      <w:pPr>
        <w:spacing w:line="240" w:lineRule="auto"/>
        <w:jc w:val="both"/>
        <w:rPr>
          <w:rFonts w:ascii="Times New Roman" w:hAnsi="Times New Roman" w:cs="Times New Roman"/>
          <w:sz w:val="20"/>
          <w:szCs w:val="20"/>
        </w:rPr>
      </w:pPr>
      <w:r>
        <w:rPr>
          <w:rFonts w:ascii="Times New Roman" w:hAnsi="Times New Roman" w:cs="Times New Roman"/>
          <w:b/>
          <w:bCs/>
          <w:sz w:val="20"/>
          <w:szCs w:val="20"/>
        </w:rPr>
        <w:t>2.Customer Adds Multiple Discounted Items:</w:t>
      </w:r>
    </w:p>
    <w:p w14:paraId="1D42AA3C" w14:textId="77777777" w:rsidR="005F755B" w:rsidRDefault="006724AA">
      <w:pPr>
        <w:spacing w:line="240" w:lineRule="auto"/>
        <w:ind w:left="1440"/>
        <w:jc w:val="both"/>
        <w:rPr>
          <w:rFonts w:ascii="Times New Roman" w:hAnsi="Times New Roman" w:cs="Times New Roman"/>
          <w:sz w:val="20"/>
          <w:szCs w:val="20"/>
        </w:rPr>
      </w:pPr>
      <w:r>
        <w:rPr>
          <w:rFonts w:ascii="Times New Roman" w:hAnsi="Times New Roman" w:cs="Times New Roman"/>
          <w:sz w:val="20"/>
          <w:szCs w:val="20"/>
        </w:rPr>
        <w:t>The customer adds several discounted items to the cart. The system successfully updates the cart with the correct prices and recalculates the total cost.</w:t>
      </w:r>
    </w:p>
    <w:p w14:paraId="21897D64" w14:textId="77777777" w:rsidR="005F755B" w:rsidRDefault="006724AA">
      <w:pPr>
        <w:spacing w:line="240" w:lineRule="auto"/>
        <w:jc w:val="both"/>
        <w:rPr>
          <w:rFonts w:ascii="Times New Roman" w:hAnsi="Times New Roman" w:cs="Times New Roman"/>
          <w:sz w:val="20"/>
          <w:szCs w:val="20"/>
        </w:rPr>
      </w:pPr>
      <w:r>
        <w:rPr>
          <w:rFonts w:ascii="Times New Roman" w:hAnsi="Times New Roman" w:cs="Times New Roman"/>
          <w:b/>
          <w:bCs/>
          <w:sz w:val="20"/>
          <w:szCs w:val="20"/>
        </w:rPr>
        <w:t>3.Customer Uses a Coupon Code:</w:t>
      </w:r>
    </w:p>
    <w:p w14:paraId="329C24A5" w14:textId="77777777" w:rsidR="005F755B" w:rsidRDefault="006724AA">
      <w:pPr>
        <w:spacing w:line="240" w:lineRule="auto"/>
        <w:ind w:left="1080"/>
        <w:jc w:val="both"/>
        <w:rPr>
          <w:rFonts w:ascii="Times New Roman" w:hAnsi="Times New Roman" w:cs="Times New Roman"/>
          <w:sz w:val="20"/>
          <w:szCs w:val="20"/>
        </w:rPr>
      </w:pPr>
      <w:r>
        <w:rPr>
          <w:rFonts w:ascii="Times New Roman" w:hAnsi="Times New Roman" w:cs="Times New Roman"/>
          <w:sz w:val="20"/>
          <w:szCs w:val="20"/>
        </w:rPr>
        <w:t>The customer applies a valid coupon code to a discounted item. The system applies both the discount and the coupon correctly, displaying the final price.</w:t>
      </w:r>
    </w:p>
    <w:p w14:paraId="2B369413" w14:textId="77777777" w:rsidR="005F755B" w:rsidRDefault="006724AA">
      <w:pPr>
        <w:spacing w:line="240" w:lineRule="auto"/>
        <w:jc w:val="both"/>
        <w:rPr>
          <w:rFonts w:ascii="Times New Roman" w:hAnsi="Times New Roman" w:cs="Times New Roman"/>
          <w:sz w:val="20"/>
          <w:szCs w:val="20"/>
        </w:rPr>
      </w:pPr>
      <w:r>
        <w:rPr>
          <w:rFonts w:ascii="Times New Roman" w:hAnsi="Times New Roman" w:cs="Times New Roman"/>
          <w:b/>
          <w:bCs/>
          <w:sz w:val="20"/>
          <w:szCs w:val="20"/>
        </w:rPr>
        <w:t>4. Customer Views Similar Discounted Items:</w:t>
      </w:r>
    </w:p>
    <w:p w14:paraId="67DB7757" w14:textId="77777777" w:rsidR="005F755B" w:rsidRDefault="006724AA">
      <w:pPr>
        <w:spacing w:line="240" w:lineRule="auto"/>
        <w:ind w:left="1440"/>
        <w:jc w:val="both"/>
        <w:rPr>
          <w:rFonts w:ascii="Times New Roman" w:hAnsi="Times New Roman" w:cs="Times New Roman"/>
          <w:sz w:val="20"/>
          <w:szCs w:val="20"/>
        </w:rPr>
      </w:pPr>
      <w:r>
        <w:rPr>
          <w:rFonts w:ascii="Times New Roman" w:hAnsi="Times New Roman" w:cs="Times New Roman"/>
          <w:sz w:val="20"/>
          <w:szCs w:val="20"/>
        </w:rPr>
        <w:t>The customer clicks on a "View Similar Items" button for a discounted product. The system displays a list of similar items that are also on sale, helping the customer find alternatives.</w:t>
      </w:r>
    </w:p>
    <w:p w14:paraId="697E27A9" w14:textId="77777777" w:rsidR="005F755B" w:rsidRDefault="006724AA">
      <w:pPr>
        <w:spacing w:line="240" w:lineRule="auto"/>
        <w:jc w:val="both"/>
        <w:rPr>
          <w:rFonts w:ascii="Times New Roman" w:hAnsi="Times New Roman" w:cs="Times New Roman"/>
          <w:sz w:val="20"/>
          <w:szCs w:val="20"/>
        </w:rPr>
      </w:pPr>
      <w:r>
        <w:rPr>
          <w:rFonts w:ascii="Times New Roman" w:hAnsi="Times New Roman" w:cs="Times New Roman"/>
          <w:b/>
          <w:bCs/>
          <w:sz w:val="20"/>
          <w:szCs w:val="20"/>
        </w:rPr>
        <w:t>5.Customer Receives a Discount Notification:</w:t>
      </w:r>
    </w:p>
    <w:p w14:paraId="27C45D2E" w14:textId="77777777" w:rsidR="005F755B" w:rsidRDefault="006724AA">
      <w:pPr>
        <w:ind w:left="1800"/>
        <w:rPr>
          <w:rFonts w:ascii="Times New Roman" w:hAnsi="Times New Roman" w:cs="Times New Roman"/>
          <w:sz w:val="20"/>
          <w:szCs w:val="20"/>
        </w:rPr>
      </w:pPr>
      <w:r>
        <w:rPr>
          <w:rFonts w:ascii="Times New Roman" w:hAnsi="Times New Roman" w:cs="Times New Roman"/>
          <w:sz w:val="20"/>
          <w:szCs w:val="20"/>
        </w:rPr>
        <w:t>The customer receives a notification (e.g., email or push notification) about a new discount or sale. They click the link and are directed to the discounted item, which they successfully add to their cart.</w:t>
      </w:r>
    </w:p>
    <w:p w14:paraId="33377EEF" w14:textId="77777777" w:rsidR="005F755B" w:rsidRDefault="005F755B">
      <w:pPr>
        <w:rPr>
          <w:rFonts w:ascii="Times New Roman" w:hAnsi="Times New Roman" w:cs="Times New Roman"/>
          <w:sz w:val="20"/>
          <w:szCs w:val="20"/>
        </w:rPr>
      </w:pPr>
    </w:p>
    <w:p w14:paraId="730D6CC4" w14:textId="77777777" w:rsidR="005F755B" w:rsidRDefault="006724AA">
      <w:pPr>
        <w:rPr>
          <w:rFonts w:ascii="Times New Roman" w:hAnsi="Times New Roman" w:cs="Times New Roman"/>
          <w:b/>
          <w:bCs/>
          <w:sz w:val="20"/>
          <w:szCs w:val="20"/>
        </w:rPr>
      </w:pPr>
      <w:r>
        <w:rPr>
          <w:rFonts w:ascii="Times New Roman" w:hAnsi="Times New Roman" w:cs="Times New Roman"/>
          <w:b/>
          <w:bCs/>
          <w:sz w:val="20"/>
          <w:szCs w:val="20"/>
        </w:rPr>
        <w:t>Errors (Unsuccessful Outcomes)</w:t>
      </w:r>
    </w:p>
    <w:p w14:paraId="65128227" w14:textId="77777777" w:rsidR="005F755B" w:rsidRDefault="006724AA">
      <w:pPr>
        <w:numPr>
          <w:ilvl w:val="0"/>
          <w:numId w:val="6"/>
        </w:numPr>
        <w:rPr>
          <w:rFonts w:ascii="Times New Roman" w:hAnsi="Times New Roman" w:cs="Times New Roman"/>
          <w:sz w:val="20"/>
          <w:szCs w:val="20"/>
        </w:rPr>
      </w:pPr>
      <w:r>
        <w:rPr>
          <w:rFonts w:ascii="Times New Roman" w:hAnsi="Times New Roman" w:cs="Times New Roman"/>
          <w:b/>
          <w:bCs/>
          <w:sz w:val="20"/>
          <w:szCs w:val="20"/>
        </w:rPr>
        <w:t>Incorrect Discount Displayed:</w:t>
      </w:r>
    </w:p>
    <w:p w14:paraId="12180230" w14:textId="77777777" w:rsidR="005F755B" w:rsidRDefault="006724AA">
      <w:pPr>
        <w:numPr>
          <w:ilvl w:val="1"/>
          <w:numId w:val="6"/>
        </w:numPr>
        <w:rPr>
          <w:rFonts w:ascii="Times New Roman" w:hAnsi="Times New Roman" w:cs="Times New Roman"/>
          <w:sz w:val="20"/>
          <w:szCs w:val="20"/>
        </w:rPr>
      </w:pPr>
      <w:r>
        <w:rPr>
          <w:rFonts w:ascii="Times New Roman" w:hAnsi="Times New Roman" w:cs="Times New Roman"/>
          <w:sz w:val="20"/>
          <w:szCs w:val="20"/>
        </w:rPr>
        <w:lastRenderedPageBreak/>
        <w:t>The system displays an incorrect discount percentage or amount. For example, a product is labeled as "50% off," but the discount is not applied at checkout.</w:t>
      </w:r>
    </w:p>
    <w:p w14:paraId="3E18B41E" w14:textId="77777777" w:rsidR="005F755B" w:rsidRDefault="006724AA">
      <w:pPr>
        <w:numPr>
          <w:ilvl w:val="1"/>
          <w:numId w:val="6"/>
        </w:numPr>
        <w:rPr>
          <w:rFonts w:ascii="Times New Roman" w:hAnsi="Times New Roman" w:cs="Times New Roman"/>
          <w:sz w:val="20"/>
          <w:szCs w:val="20"/>
        </w:rPr>
      </w:pPr>
      <w:r>
        <w:rPr>
          <w:rFonts w:ascii="Times New Roman" w:hAnsi="Times New Roman" w:cs="Times New Roman"/>
          <w:b/>
          <w:bCs/>
          <w:sz w:val="20"/>
          <w:szCs w:val="20"/>
        </w:rPr>
        <w:t>Resolution:</w:t>
      </w:r>
      <w:r>
        <w:rPr>
          <w:rFonts w:ascii="Times New Roman" w:hAnsi="Times New Roman" w:cs="Times New Roman"/>
          <w:sz w:val="20"/>
          <w:szCs w:val="20"/>
        </w:rPr>
        <w:t> The system should notify the customer of the error and offer to honor the displayed discount. The issue is logged for technical support to resolve.</w:t>
      </w:r>
    </w:p>
    <w:p w14:paraId="54C2C414" w14:textId="77777777" w:rsidR="005F755B" w:rsidRDefault="006724AA">
      <w:pPr>
        <w:numPr>
          <w:ilvl w:val="0"/>
          <w:numId w:val="6"/>
        </w:numPr>
        <w:rPr>
          <w:rFonts w:ascii="Times New Roman" w:hAnsi="Times New Roman" w:cs="Times New Roman"/>
          <w:sz w:val="20"/>
          <w:szCs w:val="20"/>
        </w:rPr>
      </w:pPr>
      <w:r>
        <w:rPr>
          <w:rFonts w:ascii="Times New Roman" w:hAnsi="Times New Roman" w:cs="Times New Roman"/>
          <w:b/>
          <w:bCs/>
          <w:sz w:val="20"/>
          <w:szCs w:val="20"/>
        </w:rPr>
        <w:t>Expired Discounts Shown:</w:t>
      </w:r>
    </w:p>
    <w:p w14:paraId="4EE923A8" w14:textId="77777777" w:rsidR="005F755B" w:rsidRDefault="006724AA">
      <w:pPr>
        <w:numPr>
          <w:ilvl w:val="1"/>
          <w:numId w:val="6"/>
        </w:numPr>
        <w:rPr>
          <w:rFonts w:ascii="Times New Roman" w:hAnsi="Times New Roman" w:cs="Times New Roman"/>
          <w:sz w:val="20"/>
          <w:szCs w:val="20"/>
        </w:rPr>
      </w:pPr>
      <w:r>
        <w:rPr>
          <w:rFonts w:ascii="Times New Roman" w:hAnsi="Times New Roman" w:cs="Times New Roman"/>
          <w:sz w:val="20"/>
          <w:szCs w:val="20"/>
        </w:rPr>
        <w:t>The system displays discounts that have already expired. Customers try to add the item to their cart, but the discount is not applied.</w:t>
      </w:r>
    </w:p>
    <w:p w14:paraId="6109CF8D" w14:textId="77777777" w:rsidR="005F755B" w:rsidRDefault="006724AA">
      <w:pPr>
        <w:numPr>
          <w:ilvl w:val="1"/>
          <w:numId w:val="6"/>
        </w:numPr>
        <w:rPr>
          <w:rFonts w:ascii="Times New Roman" w:hAnsi="Times New Roman" w:cs="Times New Roman"/>
          <w:sz w:val="20"/>
          <w:szCs w:val="20"/>
        </w:rPr>
      </w:pPr>
      <w:r>
        <w:rPr>
          <w:rFonts w:ascii="Times New Roman" w:hAnsi="Times New Roman" w:cs="Times New Roman"/>
          <w:b/>
          <w:bCs/>
          <w:sz w:val="20"/>
          <w:szCs w:val="20"/>
        </w:rPr>
        <w:t>Resolution:</w:t>
      </w:r>
      <w:r>
        <w:rPr>
          <w:rFonts w:ascii="Times New Roman" w:hAnsi="Times New Roman" w:cs="Times New Roman"/>
          <w:sz w:val="20"/>
          <w:szCs w:val="20"/>
        </w:rPr>
        <w:t> The system should automatically remove expired discounts and notify the customer that the promotion has ended. It can suggest similar active discounts.</w:t>
      </w:r>
    </w:p>
    <w:p w14:paraId="506C4729" w14:textId="77777777" w:rsidR="005F755B" w:rsidRDefault="006724AA">
      <w:pPr>
        <w:numPr>
          <w:ilvl w:val="0"/>
          <w:numId w:val="6"/>
        </w:numPr>
        <w:rPr>
          <w:rFonts w:ascii="Times New Roman" w:hAnsi="Times New Roman" w:cs="Times New Roman"/>
          <w:sz w:val="20"/>
          <w:szCs w:val="20"/>
        </w:rPr>
      </w:pPr>
      <w:r>
        <w:rPr>
          <w:rFonts w:ascii="Times New Roman" w:hAnsi="Times New Roman" w:cs="Times New Roman"/>
          <w:b/>
          <w:bCs/>
          <w:sz w:val="20"/>
          <w:szCs w:val="20"/>
        </w:rPr>
        <w:t>Out-of-Stock Discounted Items Displayed:</w:t>
      </w:r>
    </w:p>
    <w:p w14:paraId="64F2E229" w14:textId="77777777" w:rsidR="005F755B" w:rsidRDefault="006724AA">
      <w:pPr>
        <w:numPr>
          <w:ilvl w:val="1"/>
          <w:numId w:val="6"/>
        </w:numPr>
        <w:rPr>
          <w:rFonts w:ascii="Times New Roman" w:hAnsi="Times New Roman" w:cs="Times New Roman"/>
          <w:sz w:val="20"/>
          <w:szCs w:val="20"/>
        </w:rPr>
      </w:pPr>
      <w:r>
        <w:rPr>
          <w:rFonts w:ascii="Times New Roman" w:hAnsi="Times New Roman" w:cs="Times New Roman"/>
          <w:sz w:val="20"/>
          <w:szCs w:val="20"/>
        </w:rPr>
        <w:t>The system displays discounted items that are out of stock. Customers try to add the item to their cart but receive an "Out of Stock" message.</w:t>
      </w:r>
    </w:p>
    <w:p w14:paraId="54DB18CF" w14:textId="77777777" w:rsidR="005F755B" w:rsidRDefault="006724AA">
      <w:pPr>
        <w:numPr>
          <w:ilvl w:val="1"/>
          <w:numId w:val="6"/>
        </w:numPr>
        <w:rPr>
          <w:rFonts w:ascii="Times New Roman" w:hAnsi="Times New Roman" w:cs="Times New Roman"/>
          <w:sz w:val="20"/>
          <w:szCs w:val="20"/>
        </w:rPr>
      </w:pPr>
      <w:r>
        <w:rPr>
          <w:rFonts w:ascii="Times New Roman" w:hAnsi="Times New Roman" w:cs="Times New Roman"/>
          <w:b/>
          <w:bCs/>
          <w:sz w:val="20"/>
          <w:szCs w:val="20"/>
        </w:rPr>
        <w:t>Resolution:</w:t>
      </w:r>
      <w:r>
        <w:rPr>
          <w:rFonts w:ascii="Times New Roman" w:hAnsi="Times New Roman" w:cs="Times New Roman"/>
          <w:sz w:val="20"/>
          <w:szCs w:val="20"/>
        </w:rPr>
        <w:t> The system should automatically remove out-of-stock items from the sales section or clearly mark them as "Sold Out." It can suggest similar available items.</w:t>
      </w:r>
    </w:p>
    <w:p w14:paraId="745395D6" w14:textId="77777777" w:rsidR="005F755B" w:rsidRDefault="006724AA">
      <w:pPr>
        <w:numPr>
          <w:ilvl w:val="0"/>
          <w:numId w:val="6"/>
        </w:numPr>
        <w:rPr>
          <w:rFonts w:ascii="Times New Roman" w:hAnsi="Times New Roman" w:cs="Times New Roman"/>
          <w:sz w:val="20"/>
          <w:szCs w:val="20"/>
        </w:rPr>
      </w:pPr>
      <w:r>
        <w:rPr>
          <w:rFonts w:ascii="Times New Roman" w:hAnsi="Times New Roman" w:cs="Times New Roman"/>
          <w:b/>
          <w:bCs/>
          <w:sz w:val="20"/>
          <w:szCs w:val="20"/>
        </w:rPr>
        <w:t>Discounts Not Applied at Checkout:</w:t>
      </w:r>
    </w:p>
    <w:p w14:paraId="45A82E60" w14:textId="77777777" w:rsidR="005F755B" w:rsidRDefault="006724AA">
      <w:pPr>
        <w:numPr>
          <w:ilvl w:val="1"/>
          <w:numId w:val="6"/>
        </w:numPr>
        <w:rPr>
          <w:rFonts w:ascii="Times New Roman" w:hAnsi="Times New Roman" w:cs="Times New Roman"/>
          <w:sz w:val="20"/>
          <w:szCs w:val="20"/>
        </w:rPr>
      </w:pPr>
      <w:r>
        <w:rPr>
          <w:rFonts w:ascii="Times New Roman" w:hAnsi="Times New Roman" w:cs="Times New Roman"/>
          <w:sz w:val="20"/>
          <w:szCs w:val="20"/>
        </w:rPr>
        <w:t>The customer adds a discounted item to the cart, but the discount is not applied during checkout.</w:t>
      </w:r>
    </w:p>
    <w:p w14:paraId="6007E79F" w14:textId="77777777" w:rsidR="005F755B" w:rsidRDefault="006724AA">
      <w:pPr>
        <w:numPr>
          <w:ilvl w:val="1"/>
          <w:numId w:val="6"/>
        </w:numPr>
        <w:rPr>
          <w:rFonts w:ascii="Times New Roman" w:hAnsi="Times New Roman" w:cs="Times New Roman"/>
          <w:sz w:val="20"/>
          <w:szCs w:val="20"/>
        </w:rPr>
      </w:pPr>
      <w:r>
        <w:rPr>
          <w:rFonts w:ascii="Times New Roman" w:hAnsi="Times New Roman" w:cs="Times New Roman"/>
          <w:b/>
          <w:bCs/>
          <w:sz w:val="20"/>
          <w:szCs w:val="20"/>
        </w:rPr>
        <w:t>Resolution:</w:t>
      </w:r>
      <w:r>
        <w:rPr>
          <w:rFonts w:ascii="Times New Roman" w:hAnsi="Times New Roman" w:cs="Times New Roman"/>
          <w:sz w:val="20"/>
          <w:szCs w:val="20"/>
        </w:rPr>
        <w:t> The system should notify the customer of the error and offer to retry the action. The issue is logged for technical support to resolve.</w:t>
      </w:r>
    </w:p>
    <w:p w14:paraId="2A4DBB4B" w14:textId="77777777" w:rsidR="005F755B" w:rsidRDefault="006724AA">
      <w:pPr>
        <w:numPr>
          <w:ilvl w:val="0"/>
          <w:numId w:val="6"/>
        </w:numPr>
        <w:rPr>
          <w:rFonts w:ascii="Times New Roman" w:hAnsi="Times New Roman" w:cs="Times New Roman"/>
          <w:sz w:val="20"/>
          <w:szCs w:val="20"/>
        </w:rPr>
      </w:pPr>
      <w:r>
        <w:rPr>
          <w:rFonts w:ascii="Times New Roman" w:hAnsi="Times New Roman" w:cs="Times New Roman"/>
          <w:b/>
          <w:bCs/>
          <w:sz w:val="20"/>
          <w:szCs w:val="20"/>
        </w:rPr>
        <w:t>Misleading Discount Labels:</w:t>
      </w:r>
    </w:p>
    <w:p w14:paraId="031701BE" w14:textId="77777777" w:rsidR="005F755B" w:rsidRDefault="006724AA">
      <w:pPr>
        <w:numPr>
          <w:ilvl w:val="1"/>
          <w:numId w:val="6"/>
        </w:numPr>
        <w:rPr>
          <w:rFonts w:ascii="Times New Roman" w:hAnsi="Times New Roman" w:cs="Times New Roman"/>
          <w:sz w:val="20"/>
          <w:szCs w:val="20"/>
        </w:rPr>
      </w:pPr>
      <w:r>
        <w:rPr>
          <w:rFonts w:ascii="Times New Roman" w:hAnsi="Times New Roman" w:cs="Times New Roman"/>
          <w:sz w:val="20"/>
          <w:szCs w:val="20"/>
        </w:rPr>
        <w:t>The system displays misleading labels such as "Up to 70% off," but only a few items are discounted at the maximum rate.</w:t>
      </w:r>
    </w:p>
    <w:p w14:paraId="24AA932B" w14:textId="77777777" w:rsidR="005F755B" w:rsidRDefault="006724AA">
      <w:pPr>
        <w:numPr>
          <w:ilvl w:val="1"/>
          <w:numId w:val="6"/>
        </w:numPr>
        <w:rPr>
          <w:rFonts w:ascii="Times New Roman" w:hAnsi="Times New Roman" w:cs="Times New Roman"/>
          <w:sz w:val="20"/>
          <w:szCs w:val="20"/>
        </w:rPr>
      </w:pPr>
      <w:r>
        <w:rPr>
          <w:rFonts w:ascii="Times New Roman" w:hAnsi="Times New Roman" w:cs="Times New Roman"/>
          <w:b/>
          <w:bCs/>
          <w:sz w:val="20"/>
          <w:szCs w:val="20"/>
        </w:rPr>
        <w:t>Resolution:</w:t>
      </w:r>
      <w:r>
        <w:rPr>
          <w:rFonts w:ascii="Times New Roman" w:hAnsi="Times New Roman" w:cs="Times New Roman"/>
          <w:sz w:val="20"/>
          <w:szCs w:val="20"/>
        </w:rPr>
        <w:t> The system should clearly indicate which items are discounted at the maximum rate and which are not. It can also provide filters to sort items by discount percentage.</w:t>
      </w:r>
    </w:p>
    <w:p w14:paraId="3EDC947E" w14:textId="77777777" w:rsidR="005F755B" w:rsidRDefault="006724AA">
      <w:pPr>
        <w:numPr>
          <w:ilvl w:val="0"/>
          <w:numId w:val="6"/>
        </w:numPr>
        <w:rPr>
          <w:rFonts w:ascii="Times New Roman" w:hAnsi="Times New Roman" w:cs="Times New Roman"/>
          <w:sz w:val="20"/>
          <w:szCs w:val="20"/>
        </w:rPr>
      </w:pPr>
      <w:r>
        <w:rPr>
          <w:rFonts w:ascii="Times New Roman" w:hAnsi="Times New Roman" w:cs="Times New Roman"/>
          <w:b/>
          <w:bCs/>
          <w:sz w:val="20"/>
          <w:szCs w:val="20"/>
        </w:rPr>
        <w:t>Poor Mobile Display of Discounts:</w:t>
      </w:r>
    </w:p>
    <w:p w14:paraId="2F397546" w14:textId="77777777" w:rsidR="005F755B" w:rsidRDefault="006724AA">
      <w:pPr>
        <w:numPr>
          <w:ilvl w:val="1"/>
          <w:numId w:val="6"/>
        </w:numPr>
        <w:rPr>
          <w:rFonts w:ascii="Times New Roman" w:hAnsi="Times New Roman" w:cs="Times New Roman"/>
          <w:sz w:val="20"/>
          <w:szCs w:val="20"/>
        </w:rPr>
      </w:pPr>
      <w:r>
        <w:rPr>
          <w:rFonts w:ascii="Times New Roman" w:hAnsi="Times New Roman" w:cs="Times New Roman"/>
          <w:sz w:val="20"/>
          <w:szCs w:val="20"/>
        </w:rPr>
        <w:t>Discount banners or labels are not properly displayed on mobile devices, making it difficult for customers to view discounted items.</w:t>
      </w:r>
    </w:p>
    <w:p w14:paraId="4A54CD8E" w14:textId="77777777" w:rsidR="005F755B" w:rsidRDefault="006724AA">
      <w:pPr>
        <w:numPr>
          <w:ilvl w:val="1"/>
          <w:numId w:val="6"/>
        </w:numPr>
        <w:rPr>
          <w:rFonts w:ascii="Times New Roman" w:hAnsi="Times New Roman" w:cs="Times New Roman"/>
          <w:sz w:val="20"/>
          <w:szCs w:val="20"/>
        </w:rPr>
      </w:pPr>
      <w:r>
        <w:rPr>
          <w:rFonts w:ascii="Times New Roman" w:hAnsi="Times New Roman" w:cs="Times New Roman"/>
          <w:b/>
          <w:bCs/>
          <w:sz w:val="20"/>
          <w:szCs w:val="20"/>
        </w:rPr>
        <w:t>Resolution:</w:t>
      </w:r>
      <w:r>
        <w:rPr>
          <w:rFonts w:ascii="Times New Roman" w:hAnsi="Times New Roman" w:cs="Times New Roman"/>
          <w:sz w:val="20"/>
          <w:szCs w:val="20"/>
        </w:rPr>
        <w:t> The system should ensure that discounts are clearly visible and properly formatted on all devices, including mobile.</w:t>
      </w:r>
    </w:p>
    <w:p w14:paraId="325E933C" w14:textId="77777777" w:rsidR="005F755B" w:rsidRDefault="005F755B">
      <w:pPr>
        <w:rPr>
          <w:rFonts w:ascii="Times New Roman" w:hAnsi="Times New Roman" w:cs="Times New Roman"/>
          <w:sz w:val="20"/>
          <w:szCs w:val="20"/>
        </w:rPr>
      </w:pPr>
    </w:p>
    <w:p w14:paraId="714325AF" w14:textId="77777777" w:rsidR="005F755B" w:rsidRDefault="006724AA">
      <w:pPr>
        <w:rPr>
          <w:rFonts w:ascii="Times New Roman" w:hAnsi="Times New Roman" w:cs="Times New Roman"/>
          <w:b/>
          <w:bCs/>
          <w:sz w:val="20"/>
          <w:szCs w:val="20"/>
        </w:rPr>
      </w:pPr>
      <w:r>
        <w:rPr>
          <w:rFonts w:ascii="Times New Roman" w:hAnsi="Times New Roman" w:cs="Times New Roman"/>
          <w:b/>
          <w:bCs/>
          <w:sz w:val="20"/>
          <w:szCs w:val="20"/>
        </w:rPr>
        <w:t>Other Activities</w:t>
      </w:r>
    </w:p>
    <w:p w14:paraId="38098FF4" w14:textId="77777777" w:rsidR="005F755B" w:rsidRDefault="006724AA">
      <w:pPr>
        <w:numPr>
          <w:ilvl w:val="0"/>
          <w:numId w:val="7"/>
        </w:numPr>
        <w:rPr>
          <w:rFonts w:ascii="Times New Roman" w:hAnsi="Times New Roman" w:cs="Times New Roman"/>
          <w:sz w:val="20"/>
          <w:szCs w:val="20"/>
        </w:rPr>
      </w:pPr>
      <w:r>
        <w:rPr>
          <w:rFonts w:ascii="Times New Roman" w:hAnsi="Times New Roman" w:cs="Times New Roman"/>
          <w:b/>
          <w:bCs/>
          <w:sz w:val="20"/>
          <w:szCs w:val="20"/>
        </w:rPr>
        <w:t>Abandoned Cart Reminders for Discounted Items:</w:t>
      </w:r>
    </w:p>
    <w:p w14:paraId="61E45456" w14:textId="77777777" w:rsidR="005F755B" w:rsidRDefault="006724AA">
      <w:pPr>
        <w:numPr>
          <w:ilvl w:val="1"/>
          <w:numId w:val="7"/>
        </w:numPr>
        <w:rPr>
          <w:rFonts w:ascii="Times New Roman" w:hAnsi="Times New Roman" w:cs="Times New Roman"/>
          <w:sz w:val="20"/>
          <w:szCs w:val="20"/>
        </w:rPr>
      </w:pPr>
      <w:r>
        <w:rPr>
          <w:rFonts w:ascii="Times New Roman" w:hAnsi="Times New Roman" w:cs="Times New Roman"/>
          <w:sz w:val="20"/>
          <w:szCs w:val="20"/>
        </w:rPr>
        <w:t>If a customer adds a discounted item to their cart but does not complete the purchase, the system sends an email reminder with the discounted price to encourage them to return.</w:t>
      </w:r>
    </w:p>
    <w:p w14:paraId="0F845923" w14:textId="77777777" w:rsidR="005F755B" w:rsidRDefault="006724AA">
      <w:pPr>
        <w:numPr>
          <w:ilvl w:val="0"/>
          <w:numId w:val="7"/>
        </w:numPr>
        <w:rPr>
          <w:rFonts w:ascii="Times New Roman" w:hAnsi="Times New Roman" w:cs="Times New Roman"/>
          <w:sz w:val="20"/>
          <w:szCs w:val="20"/>
        </w:rPr>
      </w:pPr>
      <w:r>
        <w:rPr>
          <w:rFonts w:ascii="Times New Roman" w:hAnsi="Times New Roman" w:cs="Times New Roman"/>
          <w:b/>
          <w:bCs/>
          <w:sz w:val="20"/>
          <w:szCs w:val="20"/>
        </w:rPr>
        <w:t>View Discounted Item Details:</w:t>
      </w:r>
    </w:p>
    <w:p w14:paraId="635C4AC9" w14:textId="77777777" w:rsidR="005F755B" w:rsidRDefault="006724AA">
      <w:pPr>
        <w:numPr>
          <w:ilvl w:val="1"/>
          <w:numId w:val="7"/>
        </w:numPr>
        <w:rPr>
          <w:rFonts w:ascii="Times New Roman" w:hAnsi="Times New Roman" w:cs="Times New Roman"/>
          <w:sz w:val="20"/>
          <w:szCs w:val="20"/>
        </w:rPr>
      </w:pPr>
      <w:r>
        <w:rPr>
          <w:rFonts w:ascii="Times New Roman" w:hAnsi="Times New Roman" w:cs="Times New Roman"/>
          <w:sz w:val="20"/>
          <w:szCs w:val="20"/>
        </w:rPr>
        <w:t>Customers can view detailed information about discounted items, including images, descriptions, ratings, and availability.</w:t>
      </w:r>
    </w:p>
    <w:p w14:paraId="66ADEE43" w14:textId="77777777" w:rsidR="005F755B" w:rsidRDefault="006724AA">
      <w:pPr>
        <w:numPr>
          <w:ilvl w:val="0"/>
          <w:numId w:val="7"/>
        </w:numPr>
        <w:rPr>
          <w:rFonts w:ascii="Times New Roman" w:hAnsi="Times New Roman" w:cs="Times New Roman"/>
          <w:sz w:val="20"/>
          <w:szCs w:val="20"/>
        </w:rPr>
      </w:pPr>
      <w:r>
        <w:rPr>
          <w:rFonts w:ascii="Times New Roman" w:hAnsi="Times New Roman" w:cs="Times New Roman"/>
          <w:b/>
          <w:bCs/>
          <w:sz w:val="20"/>
          <w:szCs w:val="20"/>
        </w:rPr>
        <w:t>Display Original and Discounted Prices:</w:t>
      </w:r>
    </w:p>
    <w:p w14:paraId="399A7A19" w14:textId="77777777" w:rsidR="005F755B" w:rsidRDefault="006724AA">
      <w:pPr>
        <w:numPr>
          <w:ilvl w:val="1"/>
          <w:numId w:val="7"/>
        </w:numPr>
        <w:rPr>
          <w:rFonts w:ascii="Times New Roman" w:hAnsi="Times New Roman" w:cs="Times New Roman"/>
          <w:sz w:val="20"/>
          <w:szCs w:val="20"/>
        </w:rPr>
      </w:pPr>
      <w:r>
        <w:rPr>
          <w:rFonts w:ascii="Times New Roman" w:hAnsi="Times New Roman" w:cs="Times New Roman"/>
          <w:sz w:val="20"/>
          <w:szCs w:val="20"/>
        </w:rPr>
        <w:lastRenderedPageBreak/>
        <w:t>The system clearly displays both the original price and the discounted price so customers can see how much they are saving.</w:t>
      </w:r>
    </w:p>
    <w:p w14:paraId="764AF149" w14:textId="77777777" w:rsidR="005F755B" w:rsidRDefault="006724AA">
      <w:pPr>
        <w:numPr>
          <w:ilvl w:val="0"/>
          <w:numId w:val="7"/>
        </w:numPr>
        <w:rPr>
          <w:rFonts w:ascii="Times New Roman" w:hAnsi="Times New Roman" w:cs="Times New Roman"/>
          <w:sz w:val="20"/>
          <w:szCs w:val="20"/>
        </w:rPr>
      </w:pPr>
      <w:r>
        <w:rPr>
          <w:rFonts w:ascii="Times New Roman" w:hAnsi="Times New Roman" w:cs="Times New Roman"/>
          <w:b/>
          <w:bCs/>
          <w:sz w:val="20"/>
          <w:szCs w:val="20"/>
        </w:rPr>
        <w:t>Live Chat with Customer Support:</w:t>
      </w:r>
    </w:p>
    <w:p w14:paraId="3417866A" w14:textId="77777777" w:rsidR="005F755B" w:rsidRDefault="006724AA">
      <w:pPr>
        <w:numPr>
          <w:ilvl w:val="1"/>
          <w:numId w:val="7"/>
        </w:numPr>
        <w:rPr>
          <w:rFonts w:ascii="Times New Roman" w:hAnsi="Times New Roman" w:cs="Times New Roman"/>
          <w:sz w:val="20"/>
          <w:szCs w:val="20"/>
        </w:rPr>
      </w:pPr>
      <w:r>
        <w:rPr>
          <w:rFonts w:ascii="Times New Roman" w:hAnsi="Times New Roman" w:cs="Times New Roman"/>
          <w:sz w:val="20"/>
          <w:szCs w:val="20"/>
        </w:rPr>
        <w:t>Customers can contact customer support via live chat to resolve any issues related to discounts or sales items.</w:t>
      </w:r>
    </w:p>
    <w:p w14:paraId="058C64F5" w14:textId="77777777" w:rsidR="005F755B" w:rsidRDefault="006724AA">
      <w:pPr>
        <w:rPr>
          <w:rFonts w:ascii="Times New Roman" w:hAnsi="Times New Roman" w:cs="Times New Roman"/>
          <w:b/>
          <w:bCs/>
          <w:sz w:val="20"/>
          <w:szCs w:val="20"/>
        </w:rPr>
      </w:pPr>
      <w:r>
        <w:rPr>
          <w:rFonts w:ascii="Times New Roman" w:hAnsi="Times New Roman" w:cs="Times New Roman"/>
          <w:b/>
          <w:bCs/>
          <w:sz w:val="20"/>
          <w:szCs w:val="20"/>
        </w:rPr>
        <w:t>System State on Completion</w:t>
      </w:r>
    </w:p>
    <w:p w14:paraId="7609B350" w14:textId="77777777" w:rsidR="005F755B" w:rsidRDefault="006724AA">
      <w:pPr>
        <w:numPr>
          <w:ilvl w:val="0"/>
          <w:numId w:val="8"/>
        </w:numPr>
        <w:rPr>
          <w:rFonts w:ascii="Times New Roman" w:hAnsi="Times New Roman" w:cs="Times New Roman"/>
          <w:sz w:val="20"/>
          <w:szCs w:val="20"/>
        </w:rPr>
      </w:pPr>
      <w:r>
        <w:rPr>
          <w:rFonts w:ascii="Times New Roman" w:hAnsi="Times New Roman" w:cs="Times New Roman"/>
          <w:sz w:val="20"/>
          <w:szCs w:val="20"/>
        </w:rPr>
        <w:t>Discounted items are successfully displayed, and customers can easily browse and add them to their cart.</w:t>
      </w:r>
    </w:p>
    <w:p w14:paraId="6D30F99F" w14:textId="77777777" w:rsidR="005F755B" w:rsidRDefault="006724AA">
      <w:pPr>
        <w:numPr>
          <w:ilvl w:val="0"/>
          <w:numId w:val="8"/>
        </w:numPr>
        <w:rPr>
          <w:rFonts w:ascii="Times New Roman" w:hAnsi="Times New Roman" w:cs="Times New Roman"/>
          <w:sz w:val="20"/>
          <w:szCs w:val="20"/>
        </w:rPr>
      </w:pPr>
      <w:r>
        <w:rPr>
          <w:rFonts w:ascii="Times New Roman" w:hAnsi="Times New Roman" w:cs="Times New Roman"/>
          <w:sz w:val="20"/>
          <w:szCs w:val="20"/>
        </w:rPr>
        <w:t>Discounts are correctly applied at checkout, and customers can proceed with their purchase.</w:t>
      </w:r>
    </w:p>
    <w:p w14:paraId="0AE548D1" w14:textId="77777777" w:rsidR="005F755B" w:rsidRDefault="006724AA">
      <w:pPr>
        <w:numPr>
          <w:ilvl w:val="0"/>
          <w:numId w:val="8"/>
        </w:numPr>
        <w:rPr>
          <w:rFonts w:ascii="Times New Roman" w:hAnsi="Times New Roman" w:cs="Times New Roman"/>
          <w:sz w:val="20"/>
          <w:szCs w:val="20"/>
        </w:rPr>
      </w:pPr>
      <w:r>
        <w:rPr>
          <w:rFonts w:ascii="Times New Roman" w:hAnsi="Times New Roman" w:cs="Times New Roman"/>
          <w:sz w:val="20"/>
          <w:szCs w:val="20"/>
        </w:rPr>
        <w:t>If customers abandon their cart, the system sends a reminder email with the discounted price to encourage them to complete the purchase.</w:t>
      </w:r>
    </w:p>
    <w:p w14:paraId="19273DBD" w14:textId="77777777" w:rsidR="005F755B" w:rsidRDefault="006724AA">
      <w:pPr>
        <w:numPr>
          <w:ilvl w:val="0"/>
          <w:numId w:val="8"/>
        </w:numPr>
        <w:rPr>
          <w:rFonts w:ascii="Times New Roman" w:hAnsi="Times New Roman" w:cs="Times New Roman"/>
          <w:sz w:val="20"/>
          <w:szCs w:val="20"/>
        </w:rPr>
      </w:pPr>
      <w:r>
        <w:rPr>
          <w:rFonts w:ascii="Times New Roman" w:hAnsi="Times New Roman" w:cs="Times New Roman"/>
          <w:sz w:val="20"/>
          <w:szCs w:val="20"/>
        </w:rPr>
        <w:t>Any errors or issues are logged for technical support, and customers are provided with clear notifications and options to resolve problems (e.g., retry, contact support).</w:t>
      </w:r>
    </w:p>
    <w:p w14:paraId="11783DE6" w14:textId="77777777" w:rsidR="005F755B" w:rsidRDefault="005F755B">
      <w:pPr>
        <w:rPr>
          <w:rFonts w:ascii="Times New Roman" w:hAnsi="Times New Roman" w:cs="Times New Roman"/>
          <w:sz w:val="20"/>
          <w:szCs w:val="20"/>
        </w:rPr>
      </w:pPr>
    </w:p>
    <w:p w14:paraId="4CEB69E9" w14:textId="1E37FFD3" w:rsidR="005F755B" w:rsidRDefault="005F755B">
      <w:pPr>
        <w:rPr>
          <w:rFonts w:ascii="Times New Roman" w:hAnsi="Times New Roman" w:cs="Times New Roman"/>
          <w:b/>
          <w:bCs/>
          <w:sz w:val="18"/>
          <w:szCs w:val="18"/>
          <w:rtl/>
        </w:rPr>
      </w:pPr>
    </w:p>
    <w:p w14:paraId="655DFC05" w14:textId="619A38C3" w:rsidR="000026E6" w:rsidRDefault="000026E6">
      <w:pPr>
        <w:rPr>
          <w:rFonts w:ascii="Times New Roman" w:hAnsi="Times New Roman" w:cs="Times New Roman"/>
          <w:b/>
          <w:bCs/>
          <w:sz w:val="18"/>
          <w:szCs w:val="18"/>
          <w:rtl/>
        </w:rPr>
      </w:pPr>
    </w:p>
    <w:p w14:paraId="74806EB9" w14:textId="7E249FE5" w:rsidR="000026E6" w:rsidRDefault="000026E6">
      <w:pPr>
        <w:rPr>
          <w:rFonts w:ascii="Times New Roman" w:hAnsi="Times New Roman" w:cs="Times New Roman"/>
          <w:b/>
          <w:bCs/>
          <w:sz w:val="18"/>
          <w:szCs w:val="18"/>
          <w:rtl/>
        </w:rPr>
      </w:pPr>
    </w:p>
    <w:p w14:paraId="4AC7B68C" w14:textId="711DABC7" w:rsidR="000026E6" w:rsidRDefault="000026E6">
      <w:pPr>
        <w:rPr>
          <w:rFonts w:ascii="Times New Roman" w:hAnsi="Times New Roman" w:cs="Times New Roman"/>
          <w:b/>
          <w:bCs/>
          <w:sz w:val="18"/>
          <w:szCs w:val="18"/>
          <w:rtl/>
        </w:rPr>
      </w:pPr>
    </w:p>
    <w:p w14:paraId="214D67EC" w14:textId="7E31005A" w:rsidR="000026E6" w:rsidRDefault="000026E6" w:rsidP="000026E6">
      <w:pPr>
        <w:pStyle w:val="Heading1"/>
        <w:rPr>
          <w:rFonts w:ascii="Times New Roman" w:hAnsi="Times New Roman" w:cs="Times New Roman"/>
          <w:b/>
          <w:bCs/>
          <w:sz w:val="28"/>
          <w:szCs w:val="28"/>
        </w:rPr>
      </w:pPr>
      <w:r>
        <w:rPr>
          <w:rFonts w:ascii="Times New Roman" w:hAnsi="Times New Roman" w:cs="Times New Roman"/>
          <w:b/>
          <w:bCs/>
          <w:sz w:val="28"/>
          <w:szCs w:val="28"/>
        </w:rPr>
        <w:t>(Sireen Bearat 1210712)</w:t>
      </w:r>
    </w:p>
    <w:p w14:paraId="52AD8A54" w14:textId="77777777" w:rsidR="000026E6" w:rsidRDefault="000026E6" w:rsidP="000026E6">
      <w:pPr>
        <w:pStyle w:val="Heading3"/>
      </w:pPr>
      <w:r>
        <w:t xml:space="preserve">Scenario: </w:t>
      </w:r>
      <w:r>
        <w:rPr>
          <w:rStyle w:val="Strong"/>
          <w:b w:val="0"/>
          <w:bCs w:val="0"/>
        </w:rPr>
        <w:t>Pay for Order by Credit Card</w:t>
      </w:r>
      <w:r>
        <w:rPr>
          <w:rStyle w:val="Strong"/>
          <w:rFonts w:hint="cs"/>
          <w:b w:val="0"/>
          <w:bCs w:val="0"/>
          <w:rtl/>
        </w:rPr>
        <w:t xml:space="preserve"> </w:t>
      </w:r>
      <w:r>
        <w:rPr>
          <w:rStyle w:val="Strong"/>
          <w:b w:val="0"/>
          <w:bCs w:val="0"/>
        </w:rPr>
        <w:t>in</w:t>
      </w:r>
      <w:r>
        <w:rPr>
          <w:rStyle w:val="Strong"/>
          <w:rFonts w:hint="cs"/>
          <w:b w:val="0"/>
          <w:bCs w:val="0"/>
          <w:rtl/>
        </w:rPr>
        <w:t xml:space="preserve"> </w:t>
      </w:r>
      <w:r w:rsidRPr="000026E6">
        <w:rPr>
          <w:rStyle w:val="Strong"/>
          <w:b w:val="0"/>
          <w:bCs w:val="0"/>
        </w:rPr>
        <w:t>Jewelry Online Shop</w:t>
      </w:r>
    </w:p>
    <w:p w14:paraId="66A08DB5" w14:textId="77777777" w:rsidR="000026E6" w:rsidRDefault="000026E6" w:rsidP="000026E6">
      <w:pPr>
        <w:pStyle w:val="Heading4"/>
      </w:pPr>
      <w:r>
        <w:rPr>
          <w:rStyle w:val="Strong"/>
          <w:b w:val="0"/>
          <w:bCs w:val="0"/>
        </w:rPr>
        <w:t>Initial State</w:t>
      </w:r>
    </w:p>
    <w:p w14:paraId="386946C0" w14:textId="77777777" w:rsidR="000026E6" w:rsidRDefault="000026E6" w:rsidP="000026E6">
      <w:pPr>
        <w:numPr>
          <w:ilvl w:val="0"/>
          <w:numId w:val="23"/>
        </w:numPr>
        <w:spacing w:before="100" w:beforeAutospacing="1" w:after="100" w:afterAutospacing="1" w:line="240" w:lineRule="auto"/>
      </w:pPr>
      <w:r>
        <w:t>The user logs into the online jewelry shop.</w:t>
      </w:r>
    </w:p>
    <w:p w14:paraId="39CC001A" w14:textId="77777777" w:rsidR="000026E6" w:rsidRDefault="000026E6" w:rsidP="000026E6">
      <w:pPr>
        <w:numPr>
          <w:ilvl w:val="0"/>
          <w:numId w:val="23"/>
        </w:numPr>
        <w:spacing w:before="100" w:beforeAutospacing="1" w:after="100" w:afterAutospacing="1" w:line="240" w:lineRule="auto"/>
      </w:pPr>
      <w:r>
        <w:t>The user selects jewelry items, adds them to the shopping cart, and reviews the cart before proceeding to checkout.</w:t>
      </w:r>
    </w:p>
    <w:p w14:paraId="622CC2CE" w14:textId="77777777" w:rsidR="000026E6" w:rsidRDefault="00000000" w:rsidP="000026E6">
      <w:pPr>
        <w:spacing w:after="0"/>
      </w:pPr>
      <w:r>
        <w:pict w14:anchorId="23CC8BE6">
          <v:rect id="_x0000_i1025" style="width:0;height:1.5pt" o:hralign="center" o:hrstd="t" o:hr="t" fillcolor="#a0a0a0" stroked="f"/>
        </w:pict>
      </w:r>
    </w:p>
    <w:p w14:paraId="6A3A3F1C" w14:textId="77777777" w:rsidR="000026E6" w:rsidRDefault="000026E6" w:rsidP="000026E6">
      <w:pPr>
        <w:pStyle w:val="Heading4"/>
      </w:pPr>
      <w:r>
        <w:rPr>
          <w:rStyle w:val="Strong"/>
          <w:b w:val="0"/>
          <w:bCs w:val="0"/>
        </w:rPr>
        <w:t>Normal Flow</w:t>
      </w:r>
    </w:p>
    <w:p w14:paraId="5794130D" w14:textId="77777777" w:rsidR="000026E6" w:rsidRDefault="000026E6" w:rsidP="000026E6">
      <w:pPr>
        <w:numPr>
          <w:ilvl w:val="0"/>
          <w:numId w:val="24"/>
        </w:numPr>
        <w:spacing w:before="100" w:beforeAutospacing="1" w:after="100" w:afterAutospacing="1" w:line="240" w:lineRule="auto"/>
      </w:pPr>
      <w:r>
        <w:rPr>
          <w:rStyle w:val="Strong"/>
        </w:rPr>
        <w:t>Checkout Process Initiation</w:t>
      </w:r>
      <w:r>
        <w:t>: The system guides the user to the payment page after confirming the items in the cart.</w:t>
      </w:r>
    </w:p>
    <w:p w14:paraId="66ABB98E" w14:textId="77777777" w:rsidR="000026E6" w:rsidRDefault="000026E6" w:rsidP="000026E6">
      <w:pPr>
        <w:numPr>
          <w:ilvl w:val="0"/>
          <w:numId w:val="24"/>
        </w:numPr>
        <w:spacing w:before="100" w:beforeAutospacing="1" w:after="100" w:afterAutospacing="1" w:line="240" w:lineRule="auto"/>
      </w:pPr>
      <w:r>
        <w:rPr>
          <w:rStyle w:val="Strong"/>
        </w:rPr>
        <w:t>Payment Method Selection</w:t>
      </w:r>
      <w:r>
        <w:t>: The system displays available payment methods, and the user selects "Credit Card."</w:t>
      </w:r>
    </w:p>
    <w:p w14:paraId="64FA62A3" w14:textId="77777777" w:rsidR="000026E6" w:rsidRDefault="000026E6" w:rsidP="000026E6">
      <w:pPr>
        <w:numPr>
          <w:ilvl w:val="0"/>
          <w:numId w:val="24"/>
        </w:numPr>
        <w:spacing w:before="100" w:beforeAutospacing="1" w:after="100" w:afterAutospacing="1" w:line="240" w:lineRule="auto"/>
      </w:pPr>
      <w:r>
        <w:rPr>
          <w:rStyle w:val="Strong"/>
        </w:rPr>
        <w:t>Data Entry</w:t>
      </w:r>
      <w:r>
        <w:t>: The user securely enters credit card details (</w:t>
      </w:r>
      <w:proofErr w:type="spellStart"/>
      <w:r>
        <w:t>e.g</w:t>
      </w:r>
      <w:proofErr w:type="spellEnd"/>
      <w:r>
        <w:t>, card number, expiration date)</w:t>
      </w:r>
    </w:p>
    <w:p w14:paraId="74A6F030" w14:textId="77777777" w:rsidR="000026E6" w:rsidRDefault="000026E6" w:rsidP="000026E6">
      <w:pPr>
        <w:numPr>
          <w:ilvl w:val="0"/>
          <w:numId w:val="24"/>
        </w:numPr>
        <w:spacing w:before="100" w:beforeAutospacing="1" w:after="100" w:afterAutospacing="1" w:line="240" w:lineRule="auto"/>
      </w:pPr>
      <w:r>
        <w:rPr>
          <w:rStyle w:val="Strong"/>
        </w:rPr>
        <w:t>Data Validation</w:t>
      </w:r>
      <w:r>
        <w:t>: The system validates the entered details, checking for formatting errors and card validity.</w:t>
      </w:r>
    </w:p>
    <w:p w14:paraId="43594DA2" w14:textId="77777777" w:rsidR="000026E6" w:rsidRDefault="000026E6" w:rsidP="000026E6">
      <w:pPr>
        <w:numPr>
          <w:ilvl w:val="0"/>
          <w:numId w:val="24"/>
        </w:numPr>
        <w:spacing w:before="100" w:beforeAutospacing="1" w:after="100" w:afterAutospacing="1" w:line="240" w:lineRule="auto"/>
      </w:pPr>
      <w:r>
        <w:rPr>
          <w:rStyle w:val="Strong"/>
        </w:rPr>
        <w:t>Authorization Request</w:t>
      </w:r>
      <w:r>
        <w:t>: The system contacts the payment gateway or bank for payment authorization.</w:t>
      </w:r>
    </w:p>
    <w:p w14:paraId="540424C7" w14:textId="77777777" w:rsidR="000026E6" w:rsidRDefault="000026E6" w:rsidP="000026E6">
      <w:pPr>
        <w:numPr>
          <w:ilvl w:val="0"/>
          <w:numId w:val="24"/>
        </w:numPr>
        <w:spacing w:before="100" w:beforeAutospacing="1" w:after="100" w:afterAutospacing="1" w:line="240" w:lineRule="auto"/>
      </w:pPr>
      <w:r>
        <w:rPr>
          <w:rStyle w:val="Strong"/>
        </w:rPr>
        <w:lastRenderedPageBreak/>
        <w:t>Successful Authorization</w:t>
      </w:r>
      <w:r>
        <w:t>: If authorization is successful, the payment amount is deducted from the user’s account.</w:t>
      </w:r>
    </w:p>
    <w:p w14:paraId="3E03D9D5" w14:textId="77777777" w:rsidR="000026E6" w:rsidRDefault="000026E6" w:rsidP="000026E6">
      <w:pPr>
        <w:numPr>
          <w:ilvl w:val="0"/>
          <w:numId w:val="24"/>
        </w:numPr>
        <w:spacing w:before="100" w:beforeAutospacing="1" w:after="100" w:afterAutospacing="1" w:line="240" w:lineRule="auto"/>
      </w:pPr>
      <w:r>
        <w:rPr>
          <w:rStyle w:val="Strong"/>
        </w:rPr>
        <w:t>Payment Confirmation Page</w:t>
      </w:r>
      <w:r>
        <w:t>: The system displays a confirmation page with order details and payment status.</w:t>
      </w:r>
    </w:p>
    <w:p w14:paraId="34C89DAA" w14:textId="77777777" w:rsidR="000026E6" w:rsidRDefault="000026E6" w:rsidP="000026E6">
      <w:pPr>
        <w:numPr>
          <w:ilvl w:val="0"/>
          <w:numId w:val="24"/>
        </w:numPr>
        <w:spacing w:before="100" w:beforeAutospacing="1" w:after="100" w:afterAutospacing="1" w:line="240" w:lineRule="auto"/>
      </w:pPr>
      <w:r>
        <w:rPr>
          <w:rStyle w:val="Strong"/>
        </w:rPr>
        <w:t>Email Confirmation</w:t>
      </w:r>
      <w:r>
        <w:t>: The user receives an email with the order summary, payment confirmation, and shipping details.</w:t>
      </w:r>
    </w:p>
    <w:p w14:paraId="0F556212" w14:textId="77777777" w:rsidR="000026E6" w:rsidRDefault="00000000" w:rsidP="000026E6">
      <w:pPr>
        <w:spacing w:after="0"/>
      </w:pPr>
      <w:r>
        <w:pict w14:anchorId="791FC081">
          <v:rect id="_x0000_i1026" style="width:0;height:1.5pt" o:hralign="center" o:hrstd="t" o:hr="t" fillcolor="#a0a0a0" stroked="f"/>
        </w:pict>
      </w:r>
    </w:p>
    <w:p w14:paraId="59A001D0" w14:textId="77777777" w:rsidR="000026E6" w:rsidRDefault="000026E6" w:rsidP="000026E6">
      <w:pPr>
        <w:pStyle w:val="Heading4"/>
      </w:pPr>
      <w:r>
        <w:rPr>
          <w:rStyle w:val="Strong"/>
          <w:b w:val="0"/>
          <w:bCs w:val="0"/>
        </w:rPr>
        <w:t>Alternative Flow 1: Payment Failure</w:t>
      </w:r>
    </w:p>
    <w:p w14:paraId="6A726805" w14:textId="77777777" w:rsidR="000026E6" w:rsidRDefault="000026E6" w:rsidP="000026E6">
      <w:pPr>
        <w:numPr>
          <w:ilvl w:val="0"/>
          <w:numId w:val="25"/>
        </w:numPr>
        <w:spacing w:before="100" w:beforeAutospacing="1" w:after="100" w:afterAutospacing="1" w:line="240" w:lineRule="auto"/>
      </w:pPr>
      <w:r>
        <w:rPr>
          <w:rStyle w:val="Strong"/>
        </w:rPr>
        <w:t>Authorization Failure</w:t>
      </w:r>
      <w:r>
        <w:t>: If the payment authorization fails (e.g., insufficient funds, invalid card, or network issue), the system displays an error message specifying the issue.</w:t>
      </w:r>
    </w:p>
    <w:p w14:paraId="420D7164" w14:textId="77777777" w:rsidR="000026E6" w:rsidRDefault="000026E6" w:rsidP="000026E6">
      <w:pPr>
        <w:numPr>
          <w:ilvl w:val="0"/>
          <w:numId w:val="25"/>
        </w:numPr>
        <w:spacing w:before="100" w:beforeAutospacing="1" w:after="100" w:afterAutospacing="1" w:line="240" w:lineRule="auto"/>
      </w:pPr>
      <w:r>
        <w:rPr>
          <w:rStyle w:val="Strong"/>
        </w:rPr>
        <w:t>Alternative Payment Options</w:t>
      </w:r>
      <w:r>
        <w:t>: The system presents alternative payment methods (e.g., PayPal, Google Pay, or bank transfer).</w:t>
      </w:r>
    </w:p>
    <w:p w14:paraId="18C3E08C" w14:textId="77777777" w:rsidR="000026E6" w:rsidRDefault="000026E6" w:rsidP="000026E6">
      <w:pPr>
        <w:numPr>
          <w:ilvl w:val="0"/>
          <w:numId w:val="25"/>
        </w:numPr>
        <w:spacing w:before="100" w:beforeAutospacing="1" w:after="100" w:afterAutospacing="1" w:line="240" w:lineRule="auto"/>
      </w:pPr>
      <w:r>
        <w:rPr>
          <w:rStyle w:val="Strong"/>
        </w:rPr>
        <w:t>Retry Payment</w:t>
      </w:r>
      <w:r>
        <w:t>: The user selects one of the alternative methods and enters the required details.</w:t>
      </w:r>
    </w:p>
    <w:p w14:paraId="2D8A1ED2" w14:textId="77777777" w:rsidR="000026E6" w:rsidRDefault="000026E6" w:rsidP="000026E6">
      <w:pPr>
        <w:numPr>
          <w:ilvl w:val="0"/>
          <w:numId w:val="25"/>
        </w:numPr>
        <w:spacing w:before="100" w:beforeAutospacing="1" w:after="100" w:afterAutospacing="1" w:line="240" w:lineRule="auto"/>
      </w:pPr>
      <w:r>
        <w:rPr>
          <w:rStyle w:val="Strong"/>
        </w:rPr>
        <w:t>Completion</w:t>
      </w:r>
      <w:r>
        <w:t>: If the alternative method is successful, the system proceeds to the payment confirmation step.</w:t>
      </w:r>
    </w:p>
    <w:p w14:paraId="26CD2E77" w14:textId="77777777" w:rsidR="000026E6" w:rsidRDefault="00000000" w:rsidP="000026E6">
      <w:pPr>
        <w:spacing w:after="0"/>
      </w:pPr>
      <w:r>
        <w:pict w14:anchorId="52291FC8">
          <v:rect id="_x0000_i1027" style="width:0;height:1.5pt" o:hralign="center" o:hrstd="t" o:hr="t" fillcolor="#a0a0a0" stroked="f"/>
        </w:pict>
      </w:r>
    </w:p>
    <w:p w14:paraId="287C4C58" w14:textId="77777777" w:rsidR="000026E6" w:rsidRDefault="000026E6" w:rsidP="000026E6">
      <w:pPr>
        <w:pStyle w:val="Heading4"/>
      </w:pPr>
      <w:r>
        <w:rPr>
          <w:rStyle w:val="Strong"/>
          <w:b w:val="0"/>
          <w:bCs w:val="0"/>
        </w:rPr>
        <w:t>Alternative Flow 2: Save Payment Information</w:t>
      </w:r>
    </w:p>
    <w:p w14:paraId="43899FE3" w14:textId="77777777" w:rsidR="000026E6" w:rsidRDefault="000026E6" w:rsidP="000026E6">
      <w:pPr>
        <w:numPr>
          <w:ilvl w:val="0"/>
          <w:numId w:val="26"/>
        </w:numPr>
        <w:spacing w:before="100" w:beforeAutospacing="1" w:after="100" w:afterAutospacing="1" w:line="240" w:lineRule="auto"/>
      </w:pPr>
      <w:r>
        <w:rPr>
          <w:rStyle w:val="Strong"/>
        </w:rPr>
        <w:t>Save Option Prompt</w:t>
      </w:r>
      <w:r>
        <w:t>: After completing the payment, the system prompts the user to save their credit card details for future transactions.</w:t>
      </w:r>
    </w:p>
    <w:p w14:paraId="11C7B217" w14:textId="77777777" w:rsidR="000026E6" w:rsidRDefault="000026E6" w:rsidP="000026E6">
      <w:pPr>
        <w:numPr>
          <w:ilvl w:val="0"/>
          <w:numId w:val="26"/>
        </w:numPr>
        <w:spacing w:before="100" w:beforeAutospacing="1" w:after="100" w:afterAutospacing="1" w:line="240" w:lineRule="auto"/>
      </w:pPr>
      <w:r>
        <w:rPr>
          <w:rStyle w:val="Strong"/>
        </w:rPr>
        <w:t>Consent Request</w:t>
      </w:r>
      <w:r>
        <w:t>: The user gives explicit consent to store the card details.</w:t>
      </w:r>
    </w:p>
    <w:p w14:paraId="3507E20A" w14:textId="77777777" w:rsidR="000026E6" w:rsidRDefault="000026E6" w:rsidP="000026E6">
      <w:pPr>
        <w:numPr>
          <w:ilvl w:val="0"/>
          <w:numId w:val="26"/>
        </w:numPr>
        <w:spacing w:before="100" w:beforeAutospacing="1" w:after="100" w:afterAutospacing="1" w:line="240" w:lineRule="auto"/>
      </w:pPr>
      <w:r>
        <w:rPr>
          <w:rStyle w:val="Strong"/>
        </w:rPr>
        <w:t>Secure Storage</w:t>
      </w:r>
      <w:r>
        <w:t>: The system encrypts and securely stores the credit card information according to PCI-DSS standards.</w:t>
      </w:r>
    </w:p>
    <w:p w14:paraId="0A7770A1" w14:textId="77777777" w:rsidR="000026E6" w:rsidRDefault="000026E6" w:rsidP="000026E6">
      <w:pPr>
        <w:numPr>
          <w:ilvl w:val="0"/>
          <w:numId w:val="26"/>
        </w:numPr>
        <w:spacing w:before="100" w:beforeAutospacing="1" w:after="100" w:afterAutospacing="1" w:line="240" w:lineRule="auto"/>
      </w:pPr>
      <w:r>
        <w:rPr>
          <w:rStyle w:val="Strong"/>
        </w:rPr>
        <w:t>Acknowledgment</w:t>
      </w:r>
      <w:r>
        <w:t>: The system displays a confirmation message indicating that the card details have been saved successfully.</w:t>
      </w:r>
    </w:p>
    <w:p w14:paraId="23287F8C" w14:textId="77777777" w:rsidR="000026E6" w:rsidRDefault="00000000" w:rsidP="000026E6">
      <w:pPr>
        <w:tabs>
          <w:tab w:val="left" w:pos="840"/>
        </w:tabs>
        <w:spacing w:after="0"/>
      </w:pPr>
      <w:r>
        <w:pict w14:anchorId="0EB50C82">
          <v:rect id="_x0000_i1028" style="width:0;height:1.5pt" o:hralign="center" o:hrstd="t" o:hr="t" fillcolor="#a0a0a0" stroked="f"/>
        </w:pict>
      </w:r>
    </w:p>
    <w:p w14:paraId="63B1D408" w14:textId="77777777" w:rsidR="000026E6" w:rsidRDefault="000026E6" w:rsidP="000026E6">
      <w:pPr>
        <w:pStyle w:val="Heading4"/>
      </w:pPr>
      <w:r>
        <w:rPr>
          <w:rStyle w:val="Strong"/>
          <w:b w:val="0"/>
          <w:bCs w:val="0"/>
        </w:rPr>
        <w:t>Error Flow: Invalid Credit Card Details</w:t>
      </w:r>
    </w:p>
    <w:p w14:paraId="38201D42" w14:textId="77777777" w:rsidR="000026E6" w:rsidRDefault="000026E6" w:rsidP="000026E6">
      <w:pPr>
        <w:numPr>
          <w:ilvl w:val="0"/>
          <w:numId w:val="27"/>
        </w:numPr>
        <w:spacing w:before="100" w:beforeAutospacing="1" w:after="100" w:afterAutospacing="1" w:line="240" w:lineRule="auto"/>
      </w:pPr>
      <w:r>
        <w:rPr>
          <w:rStyle w:val="Strong"/>
        </w:rPr>
        <w:t>Data Entry Error</w:t>
      </w:r>
      <w:r>
        <w:t>: If the user enters invalid credit card details (e.g., expired card, incorrect number), the system displays an error message indicating the issue.</w:t>
      </w:r>
    </w:p>
    <w:p w14:paraId="430F4B76" w14:textId="77777777" w:rsidR="000026E6" w:rsidRDefault="000026E6" w:rsidP="000026E6">
      <w:pPr>
        <w:numPr>
          <w:ilvl w:val="0"/>
          <w:numId w:val="27"/>
        </w:numPr>
        <w:spacing w:before="100" w:beforeAutospacing="1" w:after="100" w:afterAutospacing="1" w:line="240" w:lineRule="auto"/>
      </w:pPr>
      <w:r>
        <w:rPr>
          <w:rStyle w:val="Strong"/>
        </w:rPr>
        <w:t>Retry Data Entry</w:t>
      </w:r>
      <w:r>
        <w:t>: The system prompts the user to correct the details or choose another payment method.</w:t>
      </w:r>
    </w:p>
    <w:p w14:paraId="3CCEC994" w14:textId="77777777" w:rsidR="000026E6" w:rsidRDefault="000026E6" w:rsidP="000026E6">
      <w:pPr>
        <w:numPr>
          <w:ilvl w:val="0"/>
          <w:numId w:val="27"/>
        </w:numPr>
        <w:spacing w:before="100" w:beforeAutospacing="1" w:after="100" w:afterAutospacing="1" w:line="240" w:lineRule="auto"/>
      </w:pPr>
      <w:r>
        <w:rPr>
          <w:rStyle w:val="Strong"/>
        </w:rPr>
        <w:t>Alternative Selection</w:t>
      </w:r>
      <w:r>
        <w:t>: If the user fails to enter valid details after multiple attempts, they can select an alternative payment method to complete the transaction.</w:t>
      </w:r>
    </w:p>
    <w:p w14:paraId="38E76BBD" w14:textId="77777777" w:rsidR="000026E6" w:rsidRPr="000026E6" w:rsidRDefault="000026E6" w:rsidP="000026E6"/>
    <w:p w14:paraId="1A53F0E6" w14:textId="77777777" w:rsidR="000026E6" w:rsidRDefault="000026E6">
      <w:pPr>
        <w:rPr>
          <w:rFonts w:ascii="Times New Roman" w:hAnsi="Times New Roman" w:cs="Times New Roman"/>
          <w:b/>
          <w:bCs/>
          <w:sz w:val="18"/>
          <w:szCs w:val="18"/>
        </w:rPr>
      </w:pPr>
    </w:p>
    <w:p w14:paraId="7E4AE2D0" w14:textId="77777777" w:rsidR="005F755B" w:rsidRDefault="005F755B">
      <w:pPr>
        <w:rPr>
          <w:rFonts w:ascii="Times New Roman" w:hAnsi="Times New Roman" w:cs="Times New Roman"/>
          <w:b/>
          <w:bCs/>
          <w:sz w:val="18"/>
          <w:szCs w:val="18"/>
        </w:rPr>
      </w:pPr>
    </w:p>
    <w:p w14:paraId="19EC373B" w14:textId="77777777" w:rsidR="005F755B" w:rsidRDefault="006724AA">
      <w:pPr>
        <w:pStyle w:val="Heading1"/>
        <w:rPr>
          <w:rFonts w:ascii="Times New Roman" w:hAnsi="Times New Roman" w:cs="Times New Roman"/>
          <w:b/>
          <w:bCs/>
          <w:sz w:val="28"/>
          <w:szCs w:val="28"/>
        </w:rPr>
      </w:pPr>
      <w:r>
        <w:rPr>
          <w:rFonts w:ascii="Times New Roman" w:hAnsi="Times New Roman" w:cs="Times New Roman"/>
          <w:b/>
          <w:bCs/>
          <w:sz w:val="28"/>
          <w:szCs w:val="28"/>
        </w:rPr>
        <w:lastRenderedPageBreak/>
        <w:t>2.</w:t>
      </w:r>
      <w:proofErr w:type="gramStart"/>
      <w:r>
        <w:rPr>
          <w:rFonts w:ascii="Times New Roman" w:hAnsi="Times New Roman" w:cs="Times New Roman"/>
          <w:b/>
          <w:bCs/>
          <w:sz w:val="28"/>
          <w:szCs w:val="28"/>
        </w:rPr>
        <w:t>4.Effort</w:t>
      </w:r>
      <w:proofErr w:type="gramEnd"/>
      <w:r>
        <w:rPr>
          <w:rFonts w:ascii="Times New Roman" w:hAnsi="Times New Roman" w:cs="Times New Roman"/>
          <w:b/>
          <w:bCs/>
          <w:sz w:val="28"/>
          <w:szCs w:val="28"/>
        </w:rPr>
        <w:t>/Time estimation calculation.</w:t>
      </w:r>
    </w:p>
    <w:p w14:paraId="160F9B0B" w14:textId="2DE9EB4E" w:rsidR="005F755B" w:rsidRDefault="003A5090" w:rsidP="003A5090">
      <w:pPr>
        <w:rPr>
          <w:rFonts w:ascii="Times New Roman" w:hAnsi="Times New Roman" w:cs="Times New Roman"/>
          <w:b/>
          <w:bCs/>
          <w:sz w:val="18"/>
          <w:szCs w:val="18"/>
        </w:rPr>
      </w:pPr>
      <w:r>
        <w:rPr>
          <w:rFonts w:ascii="Times New Roman" w:hAnsi="Times New Roman" w:cs="Times New Roman"/>
          <w:b/>
          <w:bCs/>
          <w:sz w:val="18"/>
          <w:szCs w:val="18"/>
        </w:rPr>
        <w:t>(Lead: Rahaf,</w:t>
      </w:r>
      <w:r w:rsidRPr="003A5090">
        <w:rPr>
          <w:rFonts w:ascii="Times New Roman" w:hAnsi="Times New Roman" w:cs="Times New Roman"/>
          <w:b/>
          <w:bCs/>
          <w:sz w:val="18"/>
          <w:szCs w:val="18"/>
        </w:rPr>
        <w:t xml:space="preserve"> </w:t>
      </w:r>
      <w:r>
        <w:rPr>
          <w:rFonts w:ascii="Times New Roman" w:hAnsi="Times New Roman" w:cs="Times New Roman"/>
          <w:b/>
          <w:bCs/>
          <w:sz w:val="18"/>
          <w:szCs w:val="18"/>
        </w:rPr>
        <w:t xml:space="preserve">Sireen, reviewing: </w:t>
      </w:r>
      <w:proofErr w:type="gramStart"/>
      <w:r>
        <w:rPr>
          <w:rFonts w:ascii="Times New Roman" w:hAnsi="Times New Roman" w:cs="Times New Roman"/>
          <w:b/>
          <w:bCs/>
          <w:sz w:val="18"/>
          <w:szCs w:val="18"/>
        </w:rPr>
        <w:t xml:space="preserve">Jenin </w:t>
      </w:r>
      <w:r w:rsidR="006724AA">
        <w:rPr>
          <w:rFonts w:ascii="Times New Roman" w:hAnsi="Times New Roman" w:cs="Times New Roman"/>
          <w:b/>
          <w:bCs/>
          <w:sz w:val="18"/>
          <w:szCs w:val="18"/>
        </w:rPr>
        <w:t>,</w:t>
      </w:r>
      <w:proofErr w:type="gramEnd"/>
      <w:r w:rsidR="006724AA">
        <w:rPr>
          <w:rFonts w:ascii="Times New Roman" w:hAnsi="Times New Roman" w:cs="Times New Roman"/>
          <w:b/>
          <w:bCs/>
          <w:sz w:val="18"/>
          <w:szCs w:val="18"/>
        </w:rPr>
        <w:t xml:space="preserve"> discussion: Layan &amp; Rana). </w:t>
      </w:r>
    </w:p>
    <w:p w14:paraId="6FBBA8D8" w14:textId="77777777" w:rsidR="005F755B" w:rsidRDefault="006724AA">
      <w:pPr>
        <w:rPr>
          <w:rFonts w:ascii="Times New Roman" w:hAnsi="Times New Roman" w:cs="Times New Roman"/>
          <w:sz w:val="18"/>
          <w:szCs w:val="18"/>
        </w:rPr>
      </w:pPr>
      <w:r>
        <w:rPr>
          <w:rFonts w:ascii="Times New Roman" w:hAnsi="Times New Roman" w:cs="Times New Roman"/>
          <w:sz w:val="18"/>
          <w:szCs w:val="18"/>
        </w:rPr>
        <w:t xml:space="preserve">pw= person week; pm= person month; w= week; m= month  </w:t>
      </w:r>
    </w:p>
    <w:p w14:paraId="0D495AFC" w14:textId="77777777" w:rsidR="005F755B" w:rsidRDefault="006724AA">
      <w:pPr>
        <w:rPr>
          <w:rFonts w:ascii="Times New Roman" w:hAnsi="Times New Roman" w:cs="Times New Roman"/>
          <w:sz w:val="18"/>
          <w:szCs w:val="18"/>
        </w:rPr>
      </w:pPr>
      <w:r>
        <w:rPr>
          <w:rFonts w:ascii="Times New Roman" w:hAnsi="Times New Roman" w:cs="Times New Roman"/>
          <w:sz w:val="18"/>
          <w:szCs w:val="18"/>
        </w:rPr>
        <w:t xml:space="preserve">effort= the effort required for a person employed all month/week long  </w:t>
      </w:r>
    </w:p>
    <w:p w14:paraId="52343A68" w14:textId="77777777" w:rsidR="005F755B" w:rsidRDefault="006724AA">
      <w:pPr>
        <w:rPr>
          <w:rFonts w:ascii="Times New Roman" w:hAnsi="Times New Roman" w:cs="Times New Roman"/>
          <w:b/>
          <w:bCs/>
          <w:sz w:val="18"/>
          <w:szCs w:val="18"/>
        </w:rPr>
      </w:pPr>
      <w:r>
        <w:rPr>
          <w:rFonts w:ascii="Times New Roman" w:hAnsi="Times New Roman" w:cs="Times New Roman"/>
          <w:sz w:val="18"/>
          <w:szCs w:val="18"/>
        </w:rPr>
        <w:t xml:space="preserve">Schedule time = time needed to complete including based on working days only (including holidays etc.)    </w:t>
      </w:r>
    </w:p>
    <w:tbl>
      <w:tblPr>
        <w:tblStyle w:val="TableGrid"/>
        <w:tblW w:w="9985" w:type="dxa"/>
        <w:tblLayout w:type="fixed"/>
        <w:tblLook w:val="04A0" w:firstRow="1" w:lastRow="0" w:firstColumn="1" w:lastColumn="0" w:noHBand="0" w:noVBand="1"/>
      </w:tblPr>
      <w:tblGrid>
        <w:gridCol w:w="1615"/>
        <w:gridCol w:w="3150"/>
        <w:gridCol w:w="2970"/>
        <w:gridCol w:w="2250"/>
      </w:tblGrid>
      <w:tr w:rsidR="005F755B" w14:paraId="4A86F9DA" w14:textId="77777777">
        <w:tc>
          <w:tcPr>
            <w:tcW w:w="1615" w:type="dxa"/>
            <w:shd w:val="clear" w:color="auto" w:fill="70AD47" w:themeFill="accent6"/>
          </w:tcPr>
          <w:p w14:paraId="38B17ED9" w14:textId="77777777" w:rsidR="005F755B" w:rsidRDefault="006724AA">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UR</w:t>
            </w:r>
          </w:p>
        </w:tc>
        <w:tc>
          <w:tcPr>
            <w:tcW w:w="3150" w:type="dxa"/>
            <w:shd w:val="clear" w:color="auto" w:fill="70AD47" w:themeFill="accent6"/>
          </w:tcPr>
          <w:p w14:paraId="0C5C2739" w14:textId="77777777" w:rsidR="005F755B" w:rsidRDefault="006724AA">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Estimated No of Developers (</w:t>
            </w:r>
            <w:r>
              <w:rPr>
                <w:rFonts w:ascii="Times New Roman" w:hAnsi="Times New Roman" w:cs="Times New Roman"/>
                <w:b/>
                <w:bCs/>
                <w:sz w:val="24"/>
                <w:szCs w:val="24"/>
                <w:u w:val="single"/>
              </w:rPr>
              <w:t>can work concurrently on UR</w:t>
            </w:r>
            <w:r>
              <w:rPr>
                <w:rFonts w:ascii="Times New Roman" w:hAnsi="Times New Roman" w:cs="Times New Roman"/>
                <w:b/>
                <w:bCs/>
                <w:sz w:val="24"/>
                <w:szCs w:val="24"/>
              </w:rPr>
              <w:t>)</w:t>
            </w:r>
          </w:p>
        </w:tc>
        <w:tc>
          <w:tcPr>
            <w:tcW w:w="2970" w:type="dxa"/>
            <w:shd w:val="clear" w:color="auto" w:fill="70AD47" w:themeFill="accent6"/>
          </w:tcPr>
          <w:p w14:paraId="465967C2" w14:textId="77777777" w:rsidR="005F755B" w:rsidRDefault="006724AA">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Estimated Effort (</w:t>
            </w:r>
            <w:r>
              <w:rPr>
                <w:rFonts w:ascii="Times New Roman" w:hAnsi="Times New Roman" w:cs="Times New Roman"/>
                <w:b/>
                <w:bCs/>
                <w:sz w:val="24"/>
                <w:szCs w:val="24"/>
                <w:u w:val="single"/>
              </w:rPr>
              <w:t>average/developers</w:t>
            </w:r>
            <w:r>
              <w:rPr>
                <w:rFonts w:ascii="Times New Roman" w:hAnsi="Times New Roman" w:cs="Times New Roman"/>
                <w:b/>
                <w:bCs/>
                <w:sz w:val="24"/>
                <w:szCs w:val="24"/>
              </w:rPr>
              <w:t>)</w:t>
            </w:r>
          </w:p>
        </w:tc>
        <w:tc>
          <w:tcPr>
            <w:tcW w:w="2250" w:type="dxa"/>
            <w:shd w:val="clear" w:color="auto" w:fill="70AD47" w:themeFill="accent6"/>
          </w:tcPr>
          <w:p w14:paraId="6EEE6433" w14:textId="77777777" w:rsidR="005F755B" w:rsidRDefault="006724AA">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Total Effort (</w:t>
            </w:r>
            <w:r>
              <w:rPr>
                <w:rFonts w:ascii="Times New Roman" w:hAnsi="Times New Roman" w:cs="Times New Roman"/>
                <w:b/>
                <w:bCs/>
                <w:sz w:val="24"/>
                <w:szCs w:val="24"/>
                <w:u w:val="single"/>
              </w:rPr>
              <w:t>for One Developer</w:t>
            </w:r>
            <w:r>
              <w:rPr>
                <w:rFonts w:ascii="Times New Roman" w:hAnsi="Times New Roman" w:cs="Times New Roman"/>
                <w:b/>
                <w:bCs/>
                <w:sz w:val="24"/>
                <w:szCs w:val="24"/>
              </w:rPr>
              <w:t>)</w:t>
            </w:r>
          </w:p>
        </w:tc>
      </w:tr>
      <w:tr w:rsidR="005F755B" w14:paraId="50532876" w14:textId="77777777">
        <w:trPr>
          <w:trHeight w:val="683"/>
        </w:trPr>
        <w:tc>
          <w:tcPr>
            <w:tcW w:w="1615" w:type="dxa"/>
            <w:shd w:val="clear" w:color="auto" w:fill="A8D08D" w:themeFill="accent6" w:themeFillTint="99"/>
          </w:tcPr>
          <w:p w14:paraId="372C0DD1" w14:textId="77777777" w:rsidR="005F755B" w:rsidRDefault="006724AA">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UR1</w:t>
            </w:r>
          </w:p>
        </w:tc>
        <w:tc>
          <w:tcPr>
            <w:tcW w:w="3150" w:type="dxa"/>
            <w:shd w:val="clear" w:color="auto" w:fill="A8D08D" w:themeFill="accent6" w:themeFillTint="99"/>
          </w:tcPr>
          <w:p w14:paraId="301ADACD" w14:textId="77777777" w:rsidR="005F755B" w:rsidRDefault="006724AA">
            <w:pPr>
              <w:spacing w:after="0" w:line="240" w:lineRule="auto"/>
              <w:rPr>
                <w:rFonts w:ascii="Times New Roman" w:hAnsi="Times New Roman" w:cs="Times New Roman"/>
              </w:rPr>
            </w:pPr>
            <w:r>
              <w:rPr>
                <w:rFonts w:ascii="Times New Roman" w:hAnsi="Times New Roman" w:cs="Times New Roman"/>
              </w:rPr>
              <w:t>2Dev</w:t>
            </w:r>
          </w:p>
        </w:tc>
        <w:tc>
          <w:tcPr>
            <w:tcW w:w="2970" w:type="dxa"/>
            <w:shd w:val="clear" w:color="auto" w:fill="A8D08D" w:themeFill="accent6" w:themeFillTint="99"/>
          </w:tcPr>
          <w:p w14:paraId="1148B614" w14:textId="77777777" w:rsidR="005F755B" w:rsidRDefault="006724AA">
            <w:pPr>
              <w:spacing w:after="0" w:line="240" w:lineRule="auto"/>
              <w:rPr>
                <w:rFonts w:ascii="Times New Roman" w:hAnsi="Times New Roman" w:cs="Times New Roman"/>
              </w:rPr>
            </w:pPr>
            <w:r>
              <w:rPr>
                <w:rFonts w:ascii="Times New Roman" w:hAnsi="Times New Roman" w:cs="Times New Roman"/>
              </w:rPr>
              <w:t>2pw</w:t>
            </w:r>
          </w:p>
        </w:tc>
        <w:tc>
          <w:tcPr>
            <w:tcW w:w="2250" w:type="dxa"/>
            <w:shd w:val="clear" w:color="auto" w:fill="A8D08D" w:themeFill="accent6" w:themeFillTint="99"/>
          </w:tcPr>
          <w:p w14:paraId="2D7DDB4F" w14:textId="77777777" w:rsidR="005F755B" w:rsidRDefault="006724AA">
            <w:pPr>
              <w:spacing w:after="0" w:line="240" w:lineRule="auto"/>
              <w:rPr>
                <w:rFonts w:ascii="Times New Roman" w:hAnsi="Times New Roman" w:cs="Times New Roman"/>
              </w:rPr>
            </w:pPr>
            <w:r>
              <w:rPr>
                <w:rFonts w:ascii="Times New Roman" w:hAnsi="Times New Roman" w:cs="Times New Roman"/>
              </w:rPr>
              <w:t>=2*2=4pw</w:t>
            </w:r>
          </w:p>
        </w:tc>
      </w:tr>
      <w:tr w:rsidR="005F755B" w14:paraId="7BDAA093" w14:textId="77777777">
        <w:trPr>
          <w:trHeight w:val="611"/>
        </w:trPr>
        <w:tc>
          <w:tcPr>
            <w:tcW w:w="1615" w:type="dxa"/>
            <w:shd w:val="clear" w:color="auto" w:fill="C5E0B3" w:themeFill="accent6" w:themeFillTint="66"/>
          </w:tcPr>
          <w:p w14:paraId="21440AA4" w14:textId="77777777" w:rsidR="005F755B" w:rsidRDefault="006724AA">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UR2</w:t>
            </w:r>
          </w:p>
        </w:tc>
        <w:tc>
          <w:tcPr>
            <w:tcW w:w="3150" w:type="dxa"/>
            <w:shd w:val="clear" w:color="auto" w:fill="C5E0B3" w:themeFill="accent6" w:themeFillTint="66"/>
          </w:tcPr>
          <w:p w14:paraId="4A58EBE7" w14:textId="77777777" w:rsidR="005F755B" w:rsidRDefault="006724AA">
            <w:pPr>
              <w:spacing w:after="0" w:line="240" w:lineRule="auto"/>
              <w:rPr>
                <w:rFonts w:ascii="Times New Roman" w:hAnsi="Times New Roman" w:cs="Times New Roman"/>
              </w:rPr>
            </w:pPr>
            <w:r>
              <w:rPr>
                <w:rFonts w:ascii="Times New Roman" w:hAnsi="Times New Roman" w:cs="Times New Roman"/>
              </w:rPr>
              <w:t>3Dev</w:t>
            </w:r>
          </w:p>
        </w:tc>
        <w:tc>
          <w:tcPr>
            <w:tcW w:w="2970" w:type="dxa"/>
            <w:shd w:val="clear" w:color="auto" w:fill="C5E0B3" w:themeFill="accent6" w:themeFillTint="66"/>
          </w:tcPr>
          <w:p w14:paraId="505ECAD8" w14:textId="77777777" w:rsidR="005F755B" w:rsidRDefault="006724AA">
            <w:pPr>
              <w:spacing w:after="0" w:line="240" w:lineRule="auto"/>
              <w:rPr>
                <w:rFonts w:ascii="Times New Roman" w:hAnsi="Times New Roman" w:cs="Times New Roman"/>
              </w:rPr>
            </w:pPr>
            <w:r>
              <w:rPr>
                <w:rFonts w:ascii="Times New Roman" w:hAnsi="Times New Roman" w:cs="Times New Roman"/>
              </w:rPr>
              <w:t>2pw</w:t>
            </w:r>
          </w:p>
        </w:tc>
        <w:tc>
          <w:tcPr>
            <w:tcW w:w="2250" w:type="dxa"/>
            <w:shd w:val="clear" w:color="auto" w:fill="C5E0B3" w:themeFill="accent6" w:themeFillTint="66"/>
          </w:tcPr>
          <w:p w14:paraId="5F9896B6" w14:textId="77777777" w:rsidR="005F755B" w:rsidRDefault="006724AA">
            <w:pPr>
              <w:spacing w:after="0" w:line="240" w:lineRule="auto"/>
              <w:rPr>
                <w:rFonts w:ascii="Times New Roman" w:hAnsi="Times New Roman" w:cs="Times New Roman"/>
              </w:rPr>
            </w:pPr>
            <w:r>
              <w:rPr>
                <w:rFonts w:ascii="Times New Roman" w:hAnsi="Times New Roman" w:cs="Times New Roman"/>
              </w:rPr>
              <w:t>=3*2=6pw</w:t>
            </w:r>
          </w:p>
        </w:tc>
      </w:tr>
      <w:tr w:rsidR="005F755B" w14:paraId="0D8D92C1" w14:textId="77777777">
        <w:trPr>
          <w:trHeight w:val="629"/>
        </w:trPr>
        <w:tc>
          <w:tcPr>
            <w:tcW w:w="1615" w:type="dxa"/>
            <w:shd w:val="clear" w:color="auto" w:fill="A8D08D" w:themeFill="accent6" w:themeFillTint="99"/>
          </w:tcPr>
          <w:p w14:paraId="0D4F2D27" w14:textId="77777777" w:rsidR="005F755B" w:rsidRDefault="006724AA">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UR3</w:t>
            </w:r>
          </w:p>
        </w:tc>
        <w:tc>
          <w:tcPr>
            <w:tcW w:w="3150" w:type="dxa"/>
            <w:shd w:val="clear" w:color="auto" w:fill="A8D08D" w:themeFill="accent6" w:themeFillTint="99"/>
          </w:tcPr>
          <w:p w14:paraId="3183ED7D" w14:textId="77777777" w:rsidR="005F755B" w:rsidRDefault="006724AA">
            <w:pPr>
              <w:spacing w:after="0" w:line="240" w:lineRule="auto"/>
              <w:rPr>
                <w:rFonts w:ascii="Times New Roman" w:hAnsi="Times New Roman" w:cs="Times New Roman"/>
              </w:rPr>
            </w:pPr>
            <w:r>
              <w:rPr>
                <w:rFonts w:ascii="Times New Roman" w:hAnsi="Times New Roman" w:cs="Times New Roman"/>
              </w:rPr>
              <w:t>3Dev</w:t>
            </w:r>
          </w:p>
        </w:tc>
        <w:tc>
          <w:tcPr>
            <w:tcW w:w="2970" w:type="dxa"/>
            <w:shd w:val="clear" w:color="auto" w:fill="A8D08D" w:themeFill="accent6" w:themeFillTint="99"/>
          </w:tcPr>
          <w:p w14:paraId="2D3A905B" w14:textId="77777777" w:rsidR="005F755B" w:rsidRDefault="006724AA">
            <w:pPr>
              <w:spacing w:after="0" w:line="240" w:lineRule="auto"/>
              <w:rPr>
                <w:rFonts w:ascii="Times New Roman" w:hAnsi="Times New Roman" w:cs="Times New Roman"/>
              </w:rPr>
            </w:pPr>
            <w:r>
              <w:rPr>
                <w:rFonts w:ascii="Times New Roman" w:hAnsi="Times New Roman" w:cs="Times New Roman"/>
              </w:rPr>
              <w:t>3pw</w:t>
            </w:r>
          </w:p>
        </w:tc>
        <w:tc>
          <w:tcPr>
            <w:tcW w:w="2250" w:type="dxa"/>
            <w:shd w:val="clear" w:color="auto" w:fill="A8D08D" w:themeFill="accent6" w:themeFillTint="99"/>
          </w:tcPr>
          <w:p w14:paraId="3AC0B286" w14:textId="77777777" w:rsidR="005F755B" w:rsidRDefault="006724AA">
            <w:pPr>
              <w:spacing w:after="0" w:line="240" w:lineRule="auto"/>
              <w:rPr>
                <w:rFonts w:ascii="Times New Roman" w:hAnsi="Times New Roman" w:cs="Times New Roman"/>
              </w:rPr>
            </w:pPr>
            <w:r>
              <w:rPr>
                <w:rFonts w:ascii="Times New Roman" w:hAnsi="Times New Roman" w:cs="Times New Roman"/>
              </w:rPr>
              <w:t>=3*3=9pw</w:t>
            </w:r>
          </w:p>
        </w:tc>
      </w:tr>
      <w:tr w:rsidR="005F755B" w14:paraId="0E17B457" w14:textId="77777777">
        <w:trPr>
          <w:trHeight w:val="701"/>
        </w:trPr>
        <w:tc>
          <w:tcPr>
            <w:tcW w:w="1615" w:type="dxa"/>
            <w:shd w:val="clear" w:color="auto" w:fill="C5E0B3" w:themeFill="accent6" w:themeFillTint="66"/>
          </w:tcPr>
          <w:p w14:paraId="0B43A1F3" w14:textId="77777777" w:rsidR="005F755B" w:rsidRDefault="006724AA">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UR4</w:t>
            </w:r>
          </w:p>
        </w:tc>
        <w:tc>
          <w:tcPr>
            <w:tcW w:w="3150" w:type="dxa"/>
            <w:shd w:val="clear" w:color="auto" w:fill="C5E0B3" w:themeFill="accent6" w:themeFillTint="66"/>
          </w:tcPr>
          <w:p w14:paraId="3CA8A4B8" w14:textId="77777777" w:rsidR="005F755B" w:rsidRDefault="006724AA">
            <w:pPr>
              <w:spacing w:after="0" w:line="240" w:lineRule="auto"/>
              <w:rPr>
                <w:rFonts w:ascii="Times New Roman" w:hAnsi="Times New Roman" w:cs="Times New Roman"/>
              </w:rPr>
            </w:pPr>
            <w:r>
              <w:rPr>
                <w:rFonts w:ascii="Times New Roman" w:hAnsi="Times New Roman" w:cs="Times New Roman"/>
              </w:rPr>
              <w:t>2Dev</w:t>
            </w:r>
          </w:p>
        </w:tc>
        <w:tc>
          <w:tcPr>
            <w:tcW w:w="2970" w:type="dxa"/>
            <w:shd w:val="clear" w:color="auto" w:fill="C5E0B3" w:themeFill="accent6" w:themeFillTint="66"/>
          </w:tcPr>
          <w:p w14:paraId="2CC3FE96" w14:textId="77777777" w:rsidR="005F755B" w:rsidRDefault="006724AA">
            <w:pPr>
              <w:spacing w:after="0" w:line="240" w:lineRule="auto"/>
              <w:rPr>
                <w:rFonts w:ascii="Times New Roman" w:hAnsi="Times New Roman" w:cs="Times New Roman"/>
              </w:rPr>
            </w:pPr>
            <w:r>
              <w:rPr>
                <w:rFonts w:ascii="Times New Roman" w:hAnsi="Times New Roman" w:cs="Times New Roman"/>
              </w:rPr>
              <w:t>3pw</w:t>
            </w:r>
          </w:p>
        </w:tc>
        <w:tc>
          <w:tcPr>
            <w:tcW w:w="2250" w:type="dxa"/>
            <w:shd w:val="clear" w:color="auto" w:fill="C5E0B3" w:themeFill="accent6" w:themeFillTint="66"/>
          </w:tcPr>
          <w:p w14:paraId="760A8EDD" w14:textId="77777777" w:rsidR="005F755B" w:rsidRDefault="006724AA">
            <w:pPr>
              <w:spacing w:after="0" w:line="240" w:lineRule="auto"/>
              <w:rPr>
                <w:rFonts w:ascii="Times New Roman" w:hAnsi="Times New Roman" w:cs="Times New Roman"/>
              </w:rPr>
            </w:pPr>
            <w:r>
              <w:rPr>
                <w:rFonts w:ascii="Times New Roman" w:hAnsi="Times New Roman" w:cs="Times New Roman"/>
              </w:rPr>
              <w:t>=2*3=6pw</w:t>
            </w:r>
          </w:p>
        </w:tc>
      </w:tr>
      <w:tr w:rsidR="005F755B" w14:paraId="31A42A49" w14:textId="77777777">
        <w:trPr>
          <w:trHeight w:val="629"/>
        </w:trPr>
        <w:tc>
          <w:tcPr>
            <w:tcW w:w="1615" w:type="dxa"/>
            <w:shd w:val="clear" w:color="auto" w:fill="A8D08D" w:themeFill="accent6" w:themeFillTint="99"/>
          </w:tcPr>
          <w:p w14:paraId="3E6E316A" w14:textId="77777777" w:rsidR="005F755B" w:rsidRDefault="006724AA">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UR5</w:t>
            </w:r>
          </w:p>
        </w:tc>
        <w:tc>
          <w:tcPr>
            <w:tcW w:w="3150" w:type="dxa"/>
            <w:shd w:val="clear" w:color="auto" w:fill="A8D08D" w:themeFill="accent6" w:themeFillTint="99"/>
          </w:tcPr>
          <w:p w14:paraId="246A981C" w14:textId="77777777" w:rsidR="005F755B" w:rsidRDefault="006724AA">
            <w:pPr>
              <w:spacing w:after="0" w:line="240" w:lineRule="auto"/>
              <w:rPr>
                <w:rFonts w:ascii="Times New Roman" w:hAnsi="Times New Roman" w:cs="Times New Roman"/>
              </w:rPr>
            </w:pPr>
            <w:r>
              <w:rPr>
                <w:rFonts w:ascii="Times New Roman" w:hAnsi="Times New Roman" w:cs="Times New Roman"/>
              </w:rPr>
              <w:t>2Dev</w:t>
            </w:r>
          </w:p>
        </w:tc>
        <w:tc>
          <w:tcPr>
            <w:tcW w:w="2970" w:type="dxa"/>
            <w:shd w:val="clear" w:color="auto" w:fill="A8D08D" w:themeFill="accent6" w:themeFillTint="99"/>
          </w:tcPr>
          <w:p w14:paraId="285A3387" w14:textId="77777777" w:rsidR="005F755B" w:rsidRDefault="006724AA">
            <w:pPr>
              <w:spacing w:after="0" w:line="240" w:lineRule="auto"/>
              <w:rPr>
                <w:rFonts w:ascii="Times New Roman" w:hAnsi="Times New Roman" w:cs="Times New Roman"/>
              </w:rPr>
            </w:pPr>
            <w:r>
              <w:rPr>
                <w:rFonts w:ascii="Times New Roman" w:hAnsi="Times New Roman" w:cs="Times New Roman"/>
              </w:rPr>
              <w:t>2pw</w:t>
            </w:r>
          </w:p>
        </w:tc>
        <w:tc>
          <w:tcPr>
            <w:tcW w:w="2250" w:type="dxa"/>
            <w:shd w:val="clear" w:color="auto" w:fill="A8D08D" w:themeFill="accent6" w:themeFillTint="99"/>
          </w:tcPr>
          <w:p w14:paraId="27779537" w14:textId="77777777" w:rsidR="005F755B" w:rsidRDefault="006724AA">
            <w:pPr>
              <w:spacing w:after="0" w:line="240" w:lineRule="auto"/>
              <w:rPr>
                <w:rFonts w:ascii="Times New Roman" w:hAnsi="Times New Roman" w:cs="Times New Roman"/>
              </w:rPr>
            </w:pPr>
            <w:r>
              <w:rPr>
                <w:rFonts w:ascii="Times New Roman" w:hAnsi="Times New Roman" w:cs="Times New Roman"/>
              </w:rPr>
              <w:t>=2*2=4pw</w:t>
            </w:r>
          </w:p>
        </w:tc>
      </w:tr>
      <w:tr w:rsidR="005F755B" w14:paraId="02D16BBE" w14:textId="77777777">
        <w:trPr>
          <w:trHeight w:val="620"/>
        </w:trPr>
        <w:tc>
          <w:tcPr>
            <w:tcW w:w="1615" w:type="dxa"/>
            <w:shd w:val="clear" w:color="auto" w:fill="C5E0B3" w:themeFill="accent6" w:themeFillTint="66"/>
          </w:tcPr>
          <w:p w14:paraId="01F6FB0E" w14:textId="77777777" w:rsidR="005F755B" w:rsidRDefault="006724AA">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UR6</w:t>
            </w:r>
          </w:p>
        </w:tc>
        <w:tc>
          <w:tcPr>
            <w:tcW w:w="3150" w:type="dxa"/>
            <w:shd w:val="clear" w:color="auto" w:fill="C5E0B3" w:themeFill="accent6" w:themeFillTint="66"/>
          </w:tcPr>
          <w:p w14:paraId="7B09F4F7" w14:textId="77777777" w:rsidR="005F755B" w:rsidRDefault="006724AA">
            <w:pPr>
              <w:spacing w:after="0" w:line="240" w:lineRule="auto"/>
              <w:rPr>
                <w:rFonts w:ascii="Times New Roman" w:hAnsi="Times New Roman" w:cs="Times New Roman"/>
              </w:rPr>
            </w:pPr>
            <w:r>
              <w:rPr>
                <w:rFonts w:ascii="Times New Roman" w:hAnsi="Times New Roman" w:cs="Times New Roman"/>
              </w:rPr>
              <w:t>2Dev</w:t>
            </w:r>
          </w:p>
        </w:tc>
        <w:tc>
          <w:tcPr>
            <w:tcW w:w="2970" w:type="dxa"/>
            <w:shd w:val="clear" w:color="auto" w:fill="C5E0B3" w:themeFill="accent6" w:themeFillTint="66"/>
          </w:tcPr>
          <w:p w14:paraId="4807A05E" w14:textId="77777777" w:rsidR="005F755B" w:rsidRDefault="006724AA">
            <w:pPr>
              <w:spacing w:after="0" w:line="240" w:lineRule="auto"/>
              <w:rPr>
                <w:rFonts w:ascii="Times New Roman" w:hAnsi="Times New Roman" w:cs="Times New Roman"/>
              </w:rPr>
            </w:pPr>
            <w:r>
              <w:rPr>
                <w:rFonts w:ascii="Times New Roman" w:hAnsi="Times New Roman" w:cs="Times New Roman"/>
              </w:rPr>
              <w:t>2pw</w:t>
            </w:r>
          </w:p>
        </w:tc>
        <w:tc>
          <w:tcPr>
            <w:tcW w:w="2250" w:type="dxa"/>
            <w:shd w:val="clear" w:color="auto" w:fill="C5E0B3" w:themeFill="accent6" w:themeFillTint="66"/>
          </w:tcPr>
          <w:p w14:paraId="67A011A2" w14:textId="77777777" w:rsidR="005F755B" w:rsidRDefault="006724AA">
            <w:pPr>
              <w:spacing w:after="0" w:line="240" w:lineRule="auto"/>
              <w:rPr>
                <w:rFonts w:ascii="Times New Roman" w:hAnsi="Times New Roman" w:cs="Times New Roman"/>
              </w:rPr>
            </w:pPr>
            <w:r>
              <w:rPr>
                <w:rFonts w:ascii="Times New Roman" w:hAnsi="Times New Roman" w:cs="Times New Roman"/>
              </w:rPr>
              <w:t>=2*2=4pw</w:t>
            </w:r>
          </w:p>
        </w:tc>
      </w:tr>
      <w:tr w:rsidR="005F755B" w14:paraId="141CA7CA" w14:textId="77777777">
        <w:trPr>
          <w:trHeight w:val="701"/>
        </w:trPr>
        <w:tc>
          <w:tcPr>
            <w:tcW w:w="1615" w:type="dxa"/>
            <w:shd w:val="clear" w:color="auto" w:fill="A8D08D" w:themeFill="accent6" w:themeFillTint="99"/>
          </w:tcPr>
          <w:p w14:paraId="371EFD1D" w14:textId="77777777" w:rsidR="005F755B" w:rsidRDefault="006724AA">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UR7</w:t>
            </w:r>
          </w:p>
        </w:tc>
        <w:tc>
          <w:tcPr>
            <w:tcW w:w="3150" w:type="dxa"/>
            <w:shd w:val="clear" w:color="auto" w:fill="A8D08D" w:themeFill="accent6" w:themeFillTint="99"/>
          </w:tcPr>
          <w:p w14:paraId="3AE11801" w14:textId="77777777" w:rsidR="005F755B" w:rsidRDefault="006724AA">
            <w:pPr>
              <w:spacing w:after="0" w:line="240" w:lineRule="auto"/>
              <w:rPr>
                <w:rFonts w:ascii="Times New Roman" w:hAnsi="Times New Roman" w:cs="Times New Roman"/>
              </w:rPr>
            </w:pPr>
            <w:r>
              <w:rPr>
                <w:rFonts w:ascii="Times New Roman" w:hAnsi="Times New Roman" w:cs="Times New Roman"/>
              </w:rPr>
              <w:t>2Dev</w:t>
            </w:r>
          </w:p>
        </w:tc>
        <w:tc>
          <w:tcPr>
            <w:tcW w:w="2970" w:type="dxa"/>
            <w:shd w:val="clear" w:color="auto" w:fill="A8D08D" w:themeFill="accent6" w:themeFillTint="99"/>
          </w:tcPr>
          <w:p w14:paraId="6862C05E" w14:textId="77777777" w:rsidR="005F755B" w:rsidRDefault="006724AA">
            <w:pPr>
              <w:spacing w:after="0" w:line="240" w:lineRule="auto"/>
              <w:rPr>
                <w:rFonts w:ascii="Times New Roman" w:hAnsi="Times New Roman" w:cs="Times New Roman"/>
              </w:rPr>
            </w:pPr>
            <w:r>
              <w:rPr>
                <w:rFonts w:ascii="Times New Roman" w:hAnsi="Times New Roman" w:cs="Times New Roman"/>
              </w:rPr>
              <w:t>1pw</w:t>
            </w:r>
          </w:p>
        </w:tc>
        <w:tc>
          <w:tcPr>
            <w:tcW w:w="2250" w:type="dxa"/>
            <w:shd w:val="clear" w:color="auto" w:fill="A8D08D" w:themeFill="accent6" w:themeFillTint="99"/>
          </w:tcPr>
          <w:p w14:paraId="2F7AC678" w14:textId="77777777" w:rsidR="005F755B" w:rsidRDefault="006724AA">
            <w:pPr>
              <w:spacing w:after="0" w:line="240" w:lineRule="auto"/>
              <w:rPr>
                <w:rFonts w:ascii="Times New Roman" w:hAnsi="Times New Roman" w:cs="Times New Roman"/>
              </w:rPr>
            </w:pPr>
            <w:r>
              <w:rPr>
                <w:rFonts w:ascii="Times New Roman" w:hAnsi="Times New Roman" w:cs="Times New Roman"/>
              </w:rPr>
              <w:t>=2*1=2pw</w:t>
            </w:r>
          </w:p>
        </w:tc>
      </w:tr>
      <w:tr w:rsidR="005F755B" w14:paraId="448DF64A" w14:textId="77777777">
        <w:trPr>
          <w:trHeight w:val="629"/>
        </w:trPr>
        <w:tc>
          <w:tcPr>
            <w:tcW w:w="1615" w:type="dxa"/>
            <w:shd w:val="clear" w:color="auto" w:fill="C5E0B3" w:themeFill="accent6" w:themeFillTint="66"/>
          </w:tcPr>
          <w:p w14:paraId="2A5D9AB8" w14:textId="77777777" w:rsidR="005F755B" w:rsidRDefault="006724AA">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UR8</w:t>
            </w:r>
          </w:p>
        </w:tc>
        <w:tc>
          <w:tcPr>
            <w:tcW w:w="3150" w:type="dxa"/>
            <w:shd w:val="clear" w:color="auto" w:fill="C5E0B3" w:themeFill="accent6" w:themeFillTint="66"/>
          </w:tcPr>
          <w:p w14:paraId="6405505F" w14:textId="77777777" w:rsidR="005F755B" w:rsidRDefault="006724AA">
            <w:pPr>
              <w:spacing w:after="0" w:line="240" w:lineRule="auto"/>
              <w:rPr>
                <w:rFonts w:ascii="Times New Roman" w:hAnsi="Times New Roman" w:cs="Times New Roman"/>
              </w:rPr>
            </w:pPr>
            <w:r>
              <w:rPr>
                <w:rFonts w:ascii="Times New Roman" w:hAnsi="Times New Roman" w:cs="Times New Roman"/>
              </w:rPr>
              <w:t>2Dev</w:t>
            </w:r>
          </w:p>
        </w:tc>
        <w:tc>
          <w:tcPr>
            <w:tcW w:w="2970" w:type="dxa"/>
            <w:shd w:val="clear" w:color="auto" w:fill="C5E0B3" w:themeFill="accent6" w:themeFillTint="66"/>
          </w:tcPr>
          <w:p w14:paraId="3AE929F3" w14:textId="77777777" w:rsidR="005F755B" w:rsidRDefault="006724AA">
            <w:pPr>
              <w:spacing w:after="0" w:line="240" w:lineRule="auto"/>
              <w:rPr>
                <w:rFonts w:ascii="Times New Roman" w:hAnsi="Times New Roman" w:cs="Times New Roman"/>
              </w:rPr>
            </w:pPr>
            <w:r>
              <w:rPr>
                <w:rFonts w:ascii="Times New Roman" w:hAnsi="Times New Roman" w:cs="Times New Roman"/>
              </w:rPr>
              <w:t>2pw</w:t>
            </w:r>
          </w:p>
        </w:tc>
        <w:tc>
          <w:tcPr>
            <w:tcW w:w="2250" w:type="dxa"/>
            <w:shd w:val="clear" w:color="auto" w:fill="C5E0B3" w:themeFill="accent6" w:themeFillTint="66"/>
          </w:tcPr>
          <w:p w14:paraId="1DFB1629" w14:textId="77777777" w:rsidR="005F755B" w:rsidRDefault="006724AA">
            <w:pPr>
              <w:spacing w:after="0" w:line="240" w:lineRule="auto"/>
              <w:rPr>
                <w:rFonts w:ascii="Times New Roman" w:hAnsi="Times New Roman" w:cs="Times New Roman"/>
              </w:rPr>
            </w:pPr>
            <w:r>
              <w:rPr>
                <w:rFonts w:ascii="Times New Roman" w:hAnsi="Times New Roman" w:cs="Times New Roman"/>
              </w:rPr>
              <w:t>=2*2=4pw</w:t>
            </w:r>
          </w:p>
        </w:tc>
      </w:tr>
      <w:tr w:rsidR="005F755B" w14:paraId="4BD68519" w14:textId="77777777">
        <w:trPr>
          <w:trHeight w:val="530"/>
        </w:trPr>
        <w:tc>
          <w:tcPr>
            <w:tcW w:w="1615" w:type="dxa"/>
            <w:shd w:val="clear" w:color="auto" w:fill="A8D08D" w:themeFill="accent6" w:themeFillTint="99"/>
          </w:tcPr>
          <w:p w14:paraId="152E5518" w14:textId="77777777" w:rsidR="005F755B" w:rsidRDefault="006724AA">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UR9</w:t>
            </w:r>
          </w:p>
        </w:tc>
        <w:tc>
          <w:tcPr>
            <w:tcW w:w="3150" w:type="dxa"/>
            <w:shd w:val="clear" w:color="auto" w:fill="A8D08D" w:themeFill="accent6" w:themeFillTint="99"/>
          </w:tcPr>
          <w:p w14:paraId="2D8335E3" w14:textId="77777777" w:rsidR="005F755B" w:rsidRDefault="006724AA">
            <w:pPr>
              <w:spacing w:after="0" w:line="240" w:lineRule="auto"/>
              <w:rPr>
                <w:rFonts w:ascii="Times New Roman" w:hAnsi="Times New Roman" w:cs="Times New Roman"/>
              </w:rPr>
            </w:pPr>
            <w:r>
              <w:rPr>
                <w:rFonts w:ascii="Times New Roman" w:hAnsi="Times New Roman" w:cs="Times New Roman"/>
              </w:rPr>
              <w:t>3Dev</w:t>
            </w:r>
          </w:p>
        </w:tc>
        <w:tc>
          <w:tcPr>
            <w:tcW w:w="2970" w:type="dxa"/>
            <w:shd w:val="clear" w:color="auto" w:fill="A8D08D" w:themeFill="accent6" w:themeFillTint="99"/>
          </w:tcPr>
          <w:p w14:paraId="1DB719D6" w14:textId="77777777" w:rsidR="005F755B" w:rsidRDefault="006724AA">
            <w:pPr>
              <w:spacing w:after="0" w:line="240" w:lineRule="auto"/>
              <w:rPr>
                <w:rFonts w:ascii="Times New Roman" w:hAnsi="Times New Roman" w:cs="Times New Roman"/>
              </w:rPr>
            </w:pPr>
            <w:r>
              <w:rPr>
                <w:rFonts w:ascii="Times New Roman" w:hAnsi="Times New Roman" w:cs="Times New Roman"/>
              </w:rPr>
              <w:t>2pw</w:t>
            </w:r>
          </w:p>
        </w:tc>
        <w:tc>
          <w:tcPr>
            <w:tcW w:w="2250" w:type="dxa"/>
            <w:shd w:val="clear" w:color="auto" w:fill="A8D08D" w:themeFill="accent6" w:themeFillTint="99"/>
          </w:tcPr>
          <w:p w14:paraId="1466EE74" w14:textId="77777777" w:rsidR="005F755B" w:rsidRDefault="006724AA">
            <w:pPr>
              <w:spacing w:after="0" w:line="240" w:lineRule="auto"/>
              <w:rPr>
                <w:rFonts w:ascii="Times New Roman" w:hAnsi="Times New Roman" w:cs="Times New Roman"/>
              </w:rPr>
            </w:pPr>
            <w:r>
              <w:rPr>
                <w:rFonts w:ascii="Times New Roman" w:hAnsi="Times New Roman" w:cs="Times New Roman"/>
              </w:rPr>
              <w:t>=3*2=6pw</w:t>
            </w:r>
          </w:p>
        </w:tc>
      </w:tr>
      <w:tr w:rsidR="005F755B" w14:paraId="66B35532" w14:textId="77777777">
        <w:trPr>
          <w:trHeight w:val="620"/>
        </w:trPr>
        <w:tc>
          <w:tcPr>
            <w:tcW w:w="1615" w:type="dxa"/>
            <w:shd w:val="clear" w:color="auto" w:fill="C5E0B3" w:themeFill="accent6" w:themeFillTint="66"/>
          </w:tcPr>
          <w:p w14:paraId="7FBCE951" w14:textId="77777777" w:rsidR="005F755B" w:rsidRDefault="006724AA">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UR10</w:t>
            </w:r>
          </w:p>
        </w:tc>
        <w:tc>
          <w:tcPr>
            <w:tcW w:w="3150" w:type="dxa"/>
            <w:shd w:val="clear" w:color="auto" w:fill="C5E0B3" w:themeFill="accent6" w:themeFillTint="66"/>
          </w:tcPr>
          <w:p w14:paraId="0D4FD572" w14:textId="77777777" w:rsidR="005F755B" w:rsidRDefault="006724AA">
            <w:pPr>
              <w:spacing w:after="0" w:line="240" w:lineRule="auto"/>
              <w:rPr>
                <w:rFonts w:ascii="Times New Roman" w:hAnsi="Times New Roman" w:cs="Times New Roman"/>
              </w:rPr>
            </w:pPr>
            <w:r>
              <w:rPr>
                <w:rFonts w:ascii="Times New Roman" w:hAnsi="Times New Roman" w:cs="Times New Roman"/>
              </w:rPr>
              <w:t>2Dev</w:t>
            </w:r>
          </w:p>
        </w:tc>
        <w:tc>
          <w:tcPr>
            <w:tcW w:w="2970" w:type="dxa"/>
            <w:shd w:val="clear" w:color="auto" w:fill="C5E0B3" w:themeFill="accent6" w:themeFillTint="66"/>
          </w:tcPr>
          <w:p w14:paraId="4ABC2432" w14:textId="77777777" w:rsidR="005F755B" w:rsidRDefault="006724AA">
            <w:pPr>
              <w:spacing w:after="0" w:line="240" w:lineRule="auto"/>
              <w:rPr>
                <w:rFonts w:ascii="Times New Roman" w:hAnsi="Times New Roman" w:cs="Times New Roman"/>
              </w:rPr>
            </w:pPr>
            <w:r>
              <w:rPr>
                <w:rFonts w:ascii="Times New Roman" w:hAnsi="Times New Roman" w:cs="Times New Roman"/>
              </w:rPr>
              <w:t>3pw</w:t>
            </w:r>
          </w:p>
        </w:tc>
        <w:tc>
          <w:tcPr>
            <w:tcW w:w="2250" w:type="dxa"/>
            <w:shd w:val="clear" w:color="auto" w:fill="C5E0B3" w:themeFill="accent6" w:themeFillTint="66"/>
          </w:tcPr>
          <w:p w14:paraId="2EC56B55" w14:textId="77777777" w:rsidR="005F755B" w:rsidRDefault="006724AA">
            <w:pPr>
              <w:spacing w:after="0" w:line="240" w:lineRule="auto"/>
              <w:rPr>
                <w:rFonts w:ascii="Times New Roman" w:hAnsi="Times New Roman" w:cs="Times New Roman"/>
              </w:rPr>
            </w:pPr>
            <w:r>
              <w:rPr>
                <w:rFonts w:ascii="Times New Roman" w:hAnsi="Times New Roman" w:cs="Times New Roman"/>
              </w:rPr>
              <w:t>=2*3=6pw</w:t>
            </w:r>
          </w:p>
        </w:tc>
      </w:tr>
      <w:tr w:rsidR="005F755B" w14:paraId="39AB62B2" w14:textId="77777777">
        <w:trPr>
          <w:trHeight w:val="611"/>
        </w:trPr>
        <w:tc>
          <w:tcPr>
            <w:tcW w:w="1615" w:type="dxa"/>
            <w:shd w:val="clear" w:color="auto" w:fill="A8D08D" w:themeFill="accent6" w:themeFillTint="99"/>
          </w:tcPr>
          <w:p w14:paraId="08D85DA6" w14:textId="77777777" w:rsidR="005F755B" w:rsidRDefault="006724AA">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Total effort/avg</w:t>
            </w:r>
          </w:p>
        </w:tc>
        <w:tc>
          <w:tcPr>
            <w:tcW w:w="3150" w:type="dxa"/>
            <w:shd w:val="clear" w:color="auto" w:fill="A8D08D" w:themeFill="accent6" w:themeFillTint="99"/>
          </w:tcPr>
          <w:p w14:paraId="6F8D4DCB" w14:textId="77777777" w:rsidR="005F755B" w:rsidRDefault="006724AA">
            <w:pPr>
              <w:spacing w:after="0" w:line="240" w:lineRule="auto"/>
              <w:rPr>
                <w:rFonts w:ascii="Times New Roman" w:hAnsi="Times New Roman" w:cs="Times New Roman"/>
              </w:rPr>
            </w:pPr>
            <w:r>
              <w:rPr>
                <w:rFonts w:ascii="Times New Roman" w:hAnsi="Times New Roman" w:cs="Times New Roman"/>
              </w:rPr>
              <w:t>(2+3+3+2+2+2+2+2+3+2)/10=2.3 dev on avg needed</w:t>
            </w:r>
          </w:p>
        </w:tc>
        <w:tc>
          <w:tcPr>
            <w:tcW w:w="2970" w:type="dxa"/>
            <w:shd w:val="clear" w:color="auto" w:fill="A8D08D" w:themeFill="accent6" w:themeFillTint="99"/>
          </w:tcPr>
          <w:p w14:paraId="1AEE5032" w14:textId="77777777" w:rsidR="005F755B" w:rsidRDefault="006724AA">
            <w:pPr>
              <w:spacing w:after="0" w:line="240" w:lineRule="auto"/>
              <w:rPr>
                <w:rFonts w:ascii="Times New Roman" w:hAnsi="Times New Roman" w:cs="Times New Roman"/>
              </w:rPr>
            </w:pPr>
            <w:r>
              <w:rPr>
                <w:rFonts w:ascii="Times New Roman" w:hAnsi="Times New Roman" w:cs="Times New Roman"/>
              </w:rPr>
              <w:t>22pw</w:t>
            </w:r>
          </w:p>
        </w:tc>
        <w:tc>
          <w:tcPr>
            <w:tcW w:w="2250" w:type="dxa"/>
            <w:shd w:val="clear" w:color="auto" w:fill="A8D08D" w:themeFill="accent6" w:themeFillTint="99"/>
          </w:tcPr>
          <w:p w14:paraId="438753EC" w14:textId="77777777" w:rsidR="005F755B" w:rsidRDefault="006724AA">
            <w:pPr>
              <w:spacing w:after="0" w:line="240" w:lineRule="auto"/>
              <w:rPr>
                <w:rFonts w:ascii="Times New Roman" w:hAnsi="Times New Roman" w:cs="Times New Roman"/>
              </w:rPr>
            </w:pPr>
            <w:r>
              <w:rPr>
                <w:rFonts w:ascii="Times New Roman" w:hAnsi="Times New Roman" w:cs="Times New Roman"/>
              </w:rPr>
              <w:t>51 pw</w:t>
            </w:r>
          </w:p>
        </w:tc>
      </w:tr>
      <w:tr w:rsidR="005F755B" w14:paraId="4358D6F3" w14:textId="77777777">
        <w:trPr>
          <w:trHeight w:val="629"/>
        </w:trPr>
        <w:tc>
          <w:tcPr>
            <w:tcW w:w="1615" w:type="dxa"/>
            <w:shd w:val="clear" w:color="auto" w:fill="C5E0B3" w:themeFill="accent6" w:themeFillTint="66"/>
          </w:tcPr>
          <w:p w14:paraId="7EF617F5" w14:textId="77777777" w:rsidR="005F755B" w:rsidRDefault="006724AA">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Schedule time 30%</w:t>
            </w:r>
          </w:p>
        </w:tc>
        <w:tc>
          <w:tcPr>
            <w:tcW w:w="3150" w:type="dxa"/>
            <w:shd w:val="clear" w:color="auto" w:fill="C5E0B3" w:themeFill="accent6" w:themeFillTint="66"/>
          </w:tcPr>
          <w:p w14:paraId="42021547" w14:textId="77777777" w:rsidR="005F755B" w:rsidRDefault="005F755B">
            <w:pPr>
              <w:spacing w:after="0" w:line="240" w:lineRule="auto"/>
              <w:rPr>
                <w:rFonts w:ascii="Times New Roman" w:hAnsi="Times New Roman" w:cs="Times New Roman"/>
              </w:rPr>
            </w:pPr>
          </w:p>
        </w:tc>
        <w:tc>
          <w:tcPr>
            <w:tcW w:w="2970" w:type="dxa"/>
            <w:shd w:val="clear" w:color="auto" w:fill="C5E0B3" w:themeFill="accent6" w:themeFillTint="66"/>
          </w:tcPr>
          <w:p w14:paraId="64F7279F" w14:textId="77777777" w:rsidR="005F755B" w:rsidRDefault="006724AA">
            <w:pPr>
              <w:spacing w:after="0" w:line="240" w:lineRule="auto"/>
              <w:rPr>
                <w:rFonts w:ascii="Times New Roman" w:hAnsi="Times New Roman" w:cs="Times New Roman"/>
              </w:rPr>
            </w:pPr>
            <w:r>
              <w:rPr>
                <w:rFonts w:ascii="Times New Roman" w:hAnsi="Times New Roman" w:cs="Times New Roman"/>
              </w:rPr>
              <w:t>22*1.30=29 w (min time to complete)</w:t>
            </w:r>
          </w:p>
        </w:tc>
        <w:tc>
          <w:tcPr>
            <w:tcW w:w="2250" w:type="dxa"/>
            <w:shd w:val="clear" w:color="auto" w:fill="C5E0B3" w:themeFill="accent6" w:themeFillTint="66"/>
          </w:tcPr>
          <w:p w14:paraId="78B7EF00" w14:textId="77777777" w:rsidR="005F755B" w:rsidRDefault="006724AA">
            <w:pPr>
              <w:spacing w:after="0" w:line="240" w:lineRule="auto"/>
              <w:rPr>
                <w:rFonts w:ascii="Times New Roman" w:hAnsi="Times New Roman" w:cs="Times New Roman"/>
              </w:rPr>
            </w:pPr>
            <w:r>
              <w:rPr>
                <w:rFonts w:ascii="Times New Roman" w:hAnsi="Times New Roman" w:cs="Times New Roman"/>
              </w:rPr>
              <w:t>51*1.30= 66(max time to complete)</w:t>
            </w:r>
          </w:p>
        </w:tc>
      </w:tr>
      <w:tr w:rsidR="005F755B" w14:paraId="5DA674B5" w14:textId="77777777">
        <w:trPr>
          <w:trHeight w:val="611"/>
        </w:trPr>
        <w:tc>
          <w:tcPr>
            <w:tcW w:w="1615" w:type="dxa"/>
            <w:shd w:val="clear" w:color="auto" w:fill="A8D08D" w:themeFill="accent6" w:themeFillTint="99"/>
          </w:tcPr>
          <w:p w14:paraId="423AFD2C" w14:textId="77777777" w:rsidR="005F755B" w:rsidRDefault="006724AA">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Cost</w:t>
            </w:r>
          </w:p>
        </w:tc>
        <w:tc>
          <w:tcPr>
            <w:tcW w:w="3150" w:type="dxa"/>
            <w:shd w:val="clear" w:color="auto" w:fill="A8D08D" w:themeFill="accent6" w:themeFillTint="99"/>
          </w:tcPr>
          <w:p w14:paraId="6C0F531A" w14:textId="77777777" w:rsidR="005F755B" w:rsidRDefault="005F755B">
            <w:pPr>
              <w:spacing w:after="0" w:line="240" w:lineRule="auto"/>
              <w:rPr>
                <w:rFonts w:ascii="Times New Roman" w:hAnsi="Times New Roman" w:cs="Times New Roman"/>
              </w:rPr>
            </w:pPr>
          </w:p>
        </w:tc>
        <w:tc>
          <w:tcPr>
            <w:tcW w:w="2970" w:type="dxa"/>
            <w:shd w:val="clear" w:color="auto" w:fill="A8D08D" w:themeFill="accent6" w:themeFillTint="99"/>
          </w:tcPr>
          <w:p w14:paraId="22F40FA6" w14:textId="77777777" w:rsidR="005F755B" w:rsidRDefault="006724AA">
            <w:pPr>
              <w:spacing w:after="0" w:line="240" w:lineRule="auto"/>
              <w:rPr>
                <w:rFonts w:ascii="Times New Roman" w:hAnsi="Times New Roman" w:cs="Times New Roman"/>
              </w:rPr>
            </w:pPr>
            <w:r>
              <w:rPr>
                <w:rFonts w:ascii="Times New Roman" w:hAnsi="Times New Roman" w:cs="Times New Roman"/>
              </w:rPr>
              <w:t>Avg salary /w = $250</w:t>
            </w:r>
          </w:p>
        </w:tc>
        <w:tc>
          <w:tcPr>
            <w:tcW w:w="2250" w:type="dxa"/>
            <w:shd w:val="clear" w:color="auto" w:fill="A8D08D" w:themeFill="accent6" w:themeFillTint="99"/>
          </w:tcPr>
          <w:p w14:paraId="080908E2" w14:textId="77777777" w:rsidR="005F755B" w:rsidRDefault="006724AA">
            <w:pPr>
              <w:spacing w:after="0" w:line="240" w:lineRule="auto"/>
              <w:rPr>
                <w:rFonts w:ascii="Times New Roman" w:hAnsi="Times New Roman" w:cs="Times New Roman"/>
              </w:rPr>
            </w:pPr>
            <w:r>
              <w:rPr>
                <w:rFonts w:ascii="Times New Roman" w:hAnsi="Times New Roman" w:cs="Times New Roman"/>
              </w:rPr>
              <w:t>250 * 66w=$16500</w:t>
            </w:r>
          </w:p>
        </w:tc>
      </w:tr>
      <w:tr w:rsidR="005F755B" w14:paraId="4B2FC1B8" w14:textId="77777777">
        <w:trPr>
          <w:trHeight w:val="723"/>
        </w:trPr>
        <w:tc>
          <w:tcPr>
            <w:tcW w:w="1615" w:type="dxa"/>
            <w:shd w:val="clear" w:color="auto" w:fill="C5E0B3" w:themeFill="accent6" w:themeFillTint="66"/>
          </w:tcPr>
          <w:p w14:paraId="55D81CD8" w14:textId="77777777" w:rsidR="005F755B" w:rsidRDefault="006724AA">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Profit margin</w:t>
            </w:r>
          </w:p>
          <w:p w14:paraId="5ED7632F" w14:textId="77777777" w:rsidR="005F755B" w:rsidRDefault="006724AA">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(min=10%; max=30%)</w:t>
            </w:r>
          </w:p>
        </w:tc>
        <w:tc>
          <w:tcPr>
            <w:tcW w:w="3150" w:type="dxa"/>
            <w:shd w:val="clear" w:color="auto" w:fill="C5E0B3" w:themeFill="accent6" w:themeFillTint="66"/>
          </w:tcPr>
          <w:p w14:paraId="0804DE51" w14:textId="77777777" w:rsidR="005F755B" w:rsidRDefault="005F755B">
            <w:pPr>
              <w:spacing w:after="0" w:line="240" w:lineRule="auto"/>
              <w:rPr>
                <w:rFonts w:ascii="Times New Roman" w:hAnsi="Times New Roman" w:cs="Times New Roman"/>
              </w:rPr>
            </w:pPr>
          </w:p>
        </w:tc>
        <w:tc>
          <w:tcPr>
            <w:tcW w:w="2970" w:type="dxa"/>
            <w:shd w:val="clear" w:color="auto" w:fill="C5E0B3" w:themeFill="accent6" w:themeFillTint="66"/>
          </w:tcPr>
          <w:p w14:paraId="3DD16D8B" w14:textId="77777777" w:rsidR="005F755B" w:rsidRDefault="006724AA">
            <w:pPr>
              <w:spacing w:after="0" w:line="240" w:lineRule="auto"/>
              <w:rPr>
                <w:rFonts w:ascii="Times New Roman" w:hAnsi="Times New Roman" w:cs="Times New Roman"/>
              </w:rPr>
            </w:pPr>
            <w:r>
              <w:rPr>
                <w:rFonts w:ascii="Times New Roman" w:hAnsi="Times New Roman" w:cs="Times New Roman"/>
              </w:rPr>
              <w:t>Min cost-&gt;</w:t>
            </w:r>
          </w:p>
          <w:p w14:paraId="2664361A" w14:textId="77777777" w:rsidR="005F755B" w:rsidRDefault="006724AA">
            <w:pPr>
              <w:spacing w:after="0" w:line="240" w:lineRule="auto"/>
              <w:rPr>
                <w:rFonts w:ascii="Times New Roman" w:hAnsi="Times New Roman" w:cs="Times New Roman"/>
              </w:rPr>
            </w:pPr>
            <w:r>
              <w:rPr>
                <w:rFonts w:ascii="Times New Roman" w:hAnsi="Times New Roman" w:cs="Times New Roman"/>
              </w:rPr>
              <w:t>Max cost-&gt;</w:t>
            </w:r>
          </w:p>
        </w:tc>
        <w:tc>
          <w:tcPr>
            <w:tcW w:w="2250" w:type="dxa"/>
            <w:shd w:val="clear" w:color="auto" w:fill="C5E0B3" w:themeFill="accent6" w:themeFillTint="66"/>
          </w:tcPr>
          <w:p w14:paraId="6D7C5DA8" w14:textId="77777777" w:rsidR="005F755B" w:rsidRDefault="006724AA">
            <w:pPr>
              <w:spacing w:after="0" w:line="240" w:lineRule="auto"/>
              <w:rPr>
                <w:rFonts w:ascii="Times New Roman" w:hAnsi="Times New Roman" w:cs="Times New Roman"/>
              </w:rPr>
            </w:pPr>
            <w:r>
              <w:rPr>
                <w:rFonts w:ascii="Times New Roman" w:hAnsi="Times New Roman" w:cs="Times New Roman"/>
              </w:rPr>
              <w:t>16500*1.10=18150</w:t>
            </w:r>
          </w:p>
          <w:p w14:paraId="5721EA8B" w14:textId="77777777" w:rsidR="005F755B" w:rsidRDefault="006724AA">
            <w:pPr>
              <w:spacing w:after="0" w:line="240" w:lineRule="auto"/>
              <w:rPr>
                <w:rFonts w:ascii="Times New Roman" w:hAnsi="Times New Roman" w:cs="Times New Roman"/>
              </w:rPr>
            </w:pPr>
            <w:r>
              <w:rPr>
                <w:rFonts w:ascii="Times New Roman" w:hAnsi="Times New Roman" w:cs="Times New Roman"/>
              </w:rPr>
              <w:t>16500*1.30=21450</w:t>
            </w:r>
          </w:p>
        </w:tc>
      </w:tr>
    </w:tbl>
    <w:p w14:paraId="022786EA" w14:textId="77777777" w:rsidR="005F755B" w:rsidRDefault="006724AA">
      <w:pPr>
        <w:pStyle w:val="NormalWeb"/>
        <w:rPr>
          <w:b/>
          <w:bCs/>
          <w:sz w:val="18"/>
          <w:szCs w:val="18"/>
        </w:rPr>
      </w:pPr>
      <w:r>
        <w:rPr>
          <w:b/>
          <w:bCs/>
        </w:rPr>
        <w:t>The agreed-upon price for this project is $20,000.</w:t>
      </w:r>
    </w:p>
    <w:p w14:paraId="416F7508" w14:textId="77777777" w:rsidR="005F755B" w:rsidRDefault="006724AA">
      <w:pPr>
        <w:pStyle w:val="Heading1"/>
        <w:rPr>
          <w:rFonts w:ascii="Times New Roman" w:hAnsi="Times New Roman" w:cs="Times New Roman"/>
          <w:b/>
          <w:bCs/>
          <w:sz w:val="28"/>
          <w:szCs w:val="28"/>
        </w:rPr>
      </w:pPr>
      <w:r>
        <w:rPr>
          <w:rFonts w:ascii="Times New Roman" w:hAnsi="Times New Roman" w:cs="Times New Roman"/>
          <w:b/>
          <w:bCs/>
          <w:sz w:val="28"/>
          <w:szCs w:val="28"/>
        </w:rPr>
        <w:lastRenderedPageBreak/>
        <w:t>2.5. </w:t>
      </w:r>
      <w:bookmarkStart w:id="1" w:name="_Hlk188016297"/>
      <w:r>
        <w:rPr>
          <w:rFonts w:ascii="Times New Roman" w:hAnsi="Times New Roman" w:cs="Times New Roman"/>
          <w:b/>
          <w:bCs/>
          <w:sz w:val="28"/>
          <w:szCs w:val="28"/>
        </w:rPr>
        <w:t>ACTORS analysis and their description.</w:t>
      </w:r>
    </w:p>
    <w:bookmarkEnd w:id="1"/>
    <w:p w14:paraId="6BE98C52" w14:textId="50BACCA9" w:rsidR="005F755B" w:rsidRDefault="006724AA">
      <w:pPr>
        <w:rPr>
          <w:rFonts w:ascii="Times New Roman" w:hAnsi="Times New Roman" w:cs="Times New Roman"/>
          <w:b/>
          <w:bCs/>
          <w:sz w:val="20"/>
          <w:szCs w:val="20"/>
        </w:rPr>
      </w:pPr>
      <w:r>
        <w:rPr>
          <w:rFonts w:ascii="Times New Roman" w:hAnsi="Times New Roman" w:cs="Times New Roman"/>
          <w:b/>
          <w:bCs/>
          <w:sz w:val="20"/>
          <w:szCs w:val="20"/>
        </w:rPr>
        <w:t xml:space="preserve">(Lead: </w:t>
      </w:r>
      <w:proofErr w:type="gramStart"/>
      <w:r>
        <w:rPr>
          <w:rFonts w:ascii="Times New Roman" w:hAnsi="Times New Roman" w:cs="Times New Roman"/>
          <w:b/>
          <w:bCs/>
          <w:sz w:val="20"/>
          <w:szCs w:val="20"/>
        </w:rPr>
        <w:t>Layan ,</w:t>
      </w:r>
      <w:proofErr w:type="gramEnd"/>
      <w:r>
        <w:rPr>
          <w:rFonts w:ascii="Times New Roman" w:hAnsi="Times New Roman" w:cs="Times New Roman"/>
          <w:b/>
          <w:bCs/>
          <w:sz w:val="20"/>
          <w:szCs w:val="20"/>
        </w:rPr>
        <w:t xml:space="preserve"> Discussion: J</w:t>
      </w:r>
      <w:r w:rsidR="003A5090">
        <w:rPr>
          <w:rFonts w:ascii="Times New Roman" w:hAnsi="Times New Roman" w:cs="Times New Roman"/>
          <w:b/>
          <w:bCs/>
          <w:sz w:val="20"/>
          <w:szCs w:val="20"/>
        </w:rPr>
        <w:t>enin, Rahaf, Reviewing: Rana, Si</w:t>
      </w:r>
      <w:r>
        <w:rPr>
          <w:rFonts w:ascii="Times New Roman" w:hAnsi="Times New Roman" w:cs="Times New Roman"/>
          <w:b/>
          <w:bCs/>
          <w:sz w:val="20"/>
          <w:szCs w:val="20"/>
        </w:rPr>
        <w:t>reen)</w:t>
      </w:r>
    </w:p>
    <w:p w14:paraId="79B92384" w14:textId="77777777" w:rsidR="005F755B" w:rsidRDefault="006724AA">
      <w:pPr>
        <w:rPr>
          <w:rFonts w:ascii="Times New Roman" w:hAnsi="Times New Roman" w:cs="Times New Roman"/>
          <w:b/>
          <w:bCs/>
          <w:sz w:val="18"/>
          <w:szCs w:val="18"/>
        </w:rPr>
      </w:pPr>
      <w:r>
        <w:rPr>
          <w:rFonts w:ascii="Times New Roman" w:hAnsi="Times New Roman" w:cs="Times New Roman"/>
          <w:b/>
          <w:bCs/>
          <w:noProof/>
          <w:sz w:val="18"/>
          <w:szCs w:val="18"/>
        </w:rPr>
        <w:drawing>
          <wp:inline distT="0" distB="0" distL="0" distR="0" wp14:anchorId="2DC585CE" wp14:editId="0DAAEC88">
            <wp:extent cx="4960620" cy="2385060"/>
            <wp:effectExtent l="0" t="0" r="0" b="0"/>
            <wp:docPr id="195529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91246" name="Picture 1"/>
                    <pic:cNvPicPr>
                      <a:picLocks noChangeAspect="1"/>
                    </pic:cNvPicPr>
                  </pic:nvPicPr>
                  <pic:blipFill>
                    <a:blip r:embed="rId17"/>
                    <a:stretch>
                      <a:fillRect/>
                    </a:stretch>
                  </pic:blipFill>
                  <pic:spPr>
                    <a:xfrm>
                      <a:off x="0" y="0"/>
                      <a:ext cx="4961050" cy="2385267"/>
                    </a:xfrm>
                    <a:prstGeom prst="rect">
                      <a:avLst/>
                    </a:prstGeom>
                  </pic:spPr>
                </pic:pic>
              </a:graphicData>
            </a:graphic>
          </wp:inline>
        </w:drawing>
      </w:r>
      <w:r>
        <w:rPr>
          <w:rFonts w:ascii="Times New Roman" w:hAnsi="Times New Roman" w:cs="Times New Roman"/>
          <w:b/>
          <w:bCs/>
          <w:noProof/>
          <w:sz w:val="18"/>
          <w:szCs w:val="18"/>
        </w:rPr>
        <w:drawing>
          <wp:inline distT="0" distB="0" distL="0" distR="0" wp14:anchorId="7140D5D3" wp14:editId="5F57F73C">
            <wp:extent cx="4960620" cy="1226820"/>
            <wp:effectExtent l="0" t="0" r="0" b="0"/>
            <wp:docPr id="1136531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31114" name="Picture 1"/>
                    <pic:cNvPicPr>
                      <a:picLocks noChangeAspect="1"/>
                    </pic:cNvPicPr>
                  </pic:nvPicPr>
                  <pic:blipFill>
                    <a:blip r:embed="rId18"/>
                    <a:stretch>
                      <a:fillRect/>
                    </a:stretch>
                  </pic:blipFill>
                  <pic:spPr>
                    <a:xfrm>
                      <a:off x="0" y="0"/>
                      <a:ext cx="4961049" cy="1226926"/>
                    </a:xfrm>
                    <a:prstGeom prst="rect">
                      <a:avLst/>
                    </a:prstGeom>
                  </pic:spPr>
                </pic:pic>
              </a:graphicData>
            </a:graphic>
          </wp:inline>
        </w:drawing>
      </w:r>
    </w:p>
    <w:p w14:paraId="4E94775D" w14:textId="77777777" w:rsidR="005F755B" w:rsidRDefault="005F755B">
      <w:pPr>
        <w:rPr>
          <w:rFonts w:ascii="Times New Roman" w:hAnsi="Times New Roman" w:cs="Times New Roman"/>
          <w:b/>
          <w:bCs/>
          <w:sz w:val="18"/>
          <w:szCs w:val="18"/>
        </w:rPr>
      </w:pPr>
    </w:p>
    <w:p w14:paraId="30B400BB" w14:textId="77777777" w:rsidR="005F755B" w:rsidRDefault="005F755B">
      <w:pPr>
        <w:rPr>
          <w:rFonts w:ascii="Times New Roman" w:hAnsi="Times New Roman" w:cs="Times New Roman"/>
          <w:b/>
          <w:bCs/>
          <w:sz w:val="18"/>
          <w:szCs w:val="18"/>
        </w:rPr>
      </w:pPr>
    </w:p>
    <w:p w14:paraId="048CC687" w14:textId="77777777" w:rsidR="005F755B" w:rsidRDefault="005F755B">
      <w:pPr>
        <w:rPr>
          <w:rFonts w:ascii="Times New Roman" w:hAnsi="Times New Roman" w:cs="Times New Roman"/>
          <w:b/>
          <w:bCs/>
          <w:sz w:val="18"/>
          <w:szCs w:val="18"/>
        </w:rPr>
      </w:pPr>
    </w:p>
    <w:p w14:paraId="27A8CC30" w14:textId="77777777" w:rsidR="005F755B" w:rsidRDefault="005F755B">
      <w:pPr>
        <w:rPr>
          <w:rFonts w:ascii="Times New Roman" w:hAnsi="Times New Roman" w:cs="Times New Roman"/>
          <w:b/>
          <w:bCs/>
          <w:sz w:val="18"/>
          <w:szCs w:val="18"/>
        </w:rPr>
      </w:pPr>
    </w:p>
    <w:p w14:paraId="11AE082F" w14:textId="77777777" w:rsidR="005F755B" w:rsidRDefault="005F755B">
      <w:pPr>
        <w:rPr>
          <w:rFonts w:ascii="Times New Roman" w:hAnsi="Times New Roman" w:cs="Times New Roman"/>
          <w:b/>
          <w:bCs/>
          <w:sz w:val="18"/>
          <w:szCs w:val="18"/>
        </w:rPr>
      </w:pPr>
    </w:p>
    <w:p w14:paraId="5C7CB622" w14:textId="77777777" w:rsidR="005F755B" w:rsidRDefault="005F755B">
      <w:pPr>
        <w:rPr>
          <w:rFonts w:ascii="Times New Roman" w:hAnsi="Times New Roman" w:cs="Times New Roman"/>
          <w:b/>
          <w:bCs/>
          <w:sz w:val="18"/>
          <w:szCs w:val="18"/>
        </w:rPr>
      </w:pPr>
    </w:p>
    <w:p w14:paraId="376425FF" w14:textId="77777777" w:rsidR="005F755B" w:rsidRDefault="005F755B">
      <w:pPr>
        <w:rPr>
          <w:rFonts w:ascii="Times New Roman" w:hAnsi="Times New Roman" w:cs="Times New Roman"/>
          <w:b/>
          <w:bCs/>
          <w:sz w:val="18"/>
          <w:szCs w:val="18"/>
        </w:rPr>
      </w:pPr>
    </w:p>
    <w:p w14:paraId="181273D7" w14:textId="77777777" w:rsidR="005F755B" w:rsidRDefault="005F755B">
      <w:pPr>
        <w:rPr>
          <w:rFonts w:ascii="Times New Roman" w:hAnsi="Times New Roman" w:cs="Times New Roman"/>
          <w:b/>
          <w:bCs/>
          <w:sz w:val="18"/>
          <w:szCs w:val="18"/>
        </w:rPr>
      </w:pPr>
    </w:p>
    <w:p w14:paraId="16F2CE88" w14:textId="77777777" w:rsidR="005F755B" w:rsidRDefault="005F755B">
      <w:pPr>
        <w:rPr>
          <w:rFonts w:ascii="Times New Roman" w:hAnsi="Times New Roman" w:cs="Times New Roman"/>
          <w:b/>
          <w:bCs/>
          <w:sz w:val="18"/>
          <w:szCs w:val="18"/>
        </w:rPr>
      </w:pPr>
    </w:p>
    <w:p w14:paraId="7BE9FF8F" w14:textId="77777777" w:rsidR="005F755B" w:rsidRDefault="005F755B">
      <w:pPr>
        <w:rPr>
          <w:rFonts w:ascii="Times New Roman" w:hAnsi="Times New Roman" w:cs="Times New Roman"/>
          <w:b/>
          <w:bCs/>
          <w:sz w:val="18"/>
          <w:szCs w:val="18"/>
        </w:rPr>
      </w:pPr>
    </w:p>
    <w:p w14:paraId="5AFE0E14" w14:textId="77777777" w:rsidR="005F755B" w:rsidRDefault="005F755B">
      <w:pPr>
        <w:rPr>
          <w:rFonts w:ascii="Times New Roman" w:hAnsi="Times New Roman" w:cs="Times New Roman"/>
          <w:b/>
          <w:bCs/>
          <w:sz w:val="18"/>
          <w:szCs w:val="18"/>
        </w:rPr>
      </w:pPr>
    </w:p>
    <w:p w14:paraId="5F6EFC4A" w14:textId="77777777" w:rsidR="005F755B" w:rsidRDefault="005F755B">
      <w:pPr>
        <w:rPr>
          <w:rFonts w:ascii="Times New Roman" w:hAnsi="Times New Roman" w:cs="Times New Roman"/>
          <w:b/>
          <w:bCs/>
          <w:sz w:val="18"/>
          <w:szCs w:val="18"/>
        </w:rPr>
      </w:pPr>
    </w:p>
    <w:p w14:paraId="3FD199B8" w14:textId="77777777" w:rsidR="005F755B" w:rsidRDefault="005F755B">
      <w:pPr>
        <w:rPr>
          <w:rFonts w:ascii="Times New Roman" w:hAnsi="Times New Roman" w:cs="Times New Roman"/>
          <w:b/>
          <w:bCs/>
          <w:sz w:val="18"/>
          <w:szCs w:val="18"/>
        </w:rPr>
      </w:pPr>
    </w:p>
    <w:p w14:paraId="670304D4" w14:textId="77777777" w:rsidR="005F755B" w:rsidRDefault="005F755B">
      <w:pPr>
        <w:rPr>
          <w:rFonts w:ascii="Times New Roman" w:hAnsi="Times New Roman" w:cs="Times New Roman"/>
          <w:b/>
          <w:bCs/>
          <w:sz w:val="18"/>
          <w:szCs w:val="18"/>
        </w:rPr>
      </w:pPr>
    </w:p>
    <w:p w14:paraId="26501CDF" w14:textId="77777777" w:rsidR="006508D7" w:rsidRDefault="006508D7">
      <w:pPr>
        <w:rPr>
          <w:rFonts w:ascii="Times New Roman" w:hAnsi="Times New Roman" w:cs="Times New Roman"/>
          <w:b/>
          <w:bCs/>
          <w:sz w:val="18"/>
          <w:szCs w:val="18"/>
        </w:rPr>
      </w:pPr>
    </w:p>
    <w:p w14:paraId="713F8B12" w14:textId="77777777" w:rsidR="006508D7" w:rsidRDefault="006508D7">
      <w:pPr>
        <w:rPr>
          <w:rFonts w:ascii="Times New Roman" w:hAnsi="Times New Roman" w:cs="Times New Roman"/>
          <w:b/>
          <w:bCs/>
          <w:sz w:val="18"/>
          <w:szCs w:val="18"/>
        </w:rPr>
      </w:pPr>
    </w:p>
    <w:p w14:paraId="338D71AF" w14:textId="7275C7D2" w:rsidR="005F755B" w:rsidRDefault="005F755B">
      <w:pPr>
        <w:rPr>
          <w:rFonts w:ascii="Times New Roman" w:hAnsi="Times New Roman" w:cs="Times New Roman"/>
          <w:b/>
          <w:bCs/>
          <w:sz w:val="18"/>
          <w:szCs w:val="18"/>
          <w:rtl/>
        </w:rPr>
      </w:pPr>
    </w:p>
    <w:p w14:paraId="544F249C" w14:textId="354FDD51" w:rsidR="005F755B" w:rsidRPr="008442BC" w:rsidRDefault="006724AA" w:rsidP="008442BC">
      <w:pPr>
        <w:pStyle w:val="Heading1"/>
        <w:rPr>
          <w:b/>
          <w:bCs/>
          <w:sz w:val="24"/>
          <w:szCs w:val="24"/>
        </w:rPr>
      </w:pPr>
      <w:r w:rsidRPr="008442BC">
        <w:rPr>
          <w:b/>
          <w:bCs/>
          <w:sz w:val="24"/>
          <w:szCs w:val="24"/>
        </w:rPr>
        <w:t>2.6.</w:t>
      </w:r>
      <w:r w:rsidR="008442BC">
        <w:rPr>
          <w:b/>
          <w:bCs/>
          <w:sz w:val="24"/>
          <w:szCs w:val="24"/>
        </w:rPr>
        <w:t xml:space="preserve"> </w:t>
      </w:r>
      <w:r w:rsidRPr="008442BC">
        <w:rPr>
          <w:b/>
          <w:bCs/>
          <w:sz w:val="24"/>
          <w:szCs w:val="24"/>
        </w:rPr>
        <w:t>USE-CASE diagram</w:t>
      </w:r>
    </w:p>
    <w:p w14:paraId="7B3C4CEF" w14:textId="53884FBE" w:rsidR="005F755B" w:rsidRPr="008442BC" w:rsidRDefault="006724AA">
      <w:pPr>
        <w:rPr>
          <w:rFonts w:ascii="Times New Roman" w:hAnsi="Times New Roman" w:cs="Times New Roman"/>
          <w:b/>
          <w:bCs/>
          <w:sz w:val="18"/>
          <w:szCs w:val="18"/>
        </w:rPr>
      </w:pPr>
      <w:r w:rsidRPr="008442BC">
        <w:rPr>
          <w:rFonts w:ascii="Times New Roman" w:hAnsi="Times New Roman" w:cs="Times New Roman"/>
          <w:b/>
          <w:bCs/>
          <w:sz w:val="18"/>
          <w:szCs w:val="18"/>
        </w:rPr>
        <w:t xml:space="preserve">(Lead: Rana, Discussion: </w:t>
      </w:r>
      <w:r w:rsidR="008442BC">
        <w:rPr>
          <w:rFonts w:ascii="Times New Roman" w:hAnsi="Times New Roman" w:cs="Times New Roman"/>
          <w:b/>
          <w:bCs/>
          <w:sz w:val="18"/>
          <w:szCs w:val="18"/>
        </w:rPr>
        <w:t>Rahaf</w:t>
      </w:r>
      <w:r w:rsidRPr="008442BC">
        <w:rPr>
          <w:rFonts w:ascii="Times New Roman" w:hAnsi="Times New Roman" w:cs="Times New Roman"/>
          <w:b/>
          <w:bCs/>
          <w:sz w:val="18"/>
          <w:szCs w:val="18"/>
        </w:rPr>
        <w:t xml:space="preserve">, Layan, Reviewing: </w:t>
      </w:r>
      <w:r w:rsidR="008442BC">
        <w:rPr>
          <w:rFonts w:ascii="Times New Roman" w:hAnsi="Times New Roman" w:cs="Times New Roman"/>
          <w:b/>
          <w:bCs/>
          <w:sz w:val="18"/>
          <w:szCs w:val="18"/>
        </w:rPr>
        <w:t>Seren</w:t>
      </w:r>
      <w:r w:rsidRPr="008442BC">
        <w:rPr>
          <w:rFonts w:ascii="Times New Roman" w:hAnsi="Times New Roman" w:cs="Times New Roman"/>
          <w:b/>
          <w:bCs/>
          <w:sz w:val="18"/>
          <w:szCs w:val="18"/>
        </w:rPr>
        <w:t>, Jenin)</w:t>
      </w:r>
    </w:p>
    <w:p w14:paraId="509FE998" w14:textId="5C4E7B56" w:rsidR="008442BC" w:rsidRPr="008442BC" w:rsidRDefault="008442BC" w:rsidP="008442BC">
      <w:pPr>
        <w:rPr>
          <w:rFonts w:ascii="Times New Roman" w:hAnsi="Times New Roman" w:cs="Times New Roman"/>
          <w:b/>
          <w:bCs/>
          <w:color w:val="FF0000"/>
          <w:sz w:val="18"/>
          <w:szCs w:val="18"/>
        </w:rPr>
      </w:pPr>
      <w:r w:rsidRPr="008442BC">
        <w:rPr>
          <w:rFonts w:ascii="Times New Roman" w:hAnsi="Times New Roman" w:cs="Times New Roman"/>
          <w:b/>
          <w:bCs/>
          <w:noProof/>
          <w:color w:val="FF0000"/>
          <w:sz w:val="18"/>
          <w:szCs w:val="18"/>
        </w:rPr>
        <w:drawing>
          <wp:inline distT="0" distB="0" distL="0" distR="0" wp14:anchorId="75C98FD6" wp14:editId="40F49CFE">
            <wp:extent cx="5943600" cy="6162675"/>
            <wp:effectExtent l="0" t="0" r="0" b="0"/>
            <wp:docPr id="9226464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6162675"/>
                    </a:xfrm>
                    <a:prstGeom prst="rect">
                      <a:avLst/>
                    </a:prstGeom>
                    <a:noFill/>
                    <a:ln>
                      <a:noFill/>
                    </a:ln>
                  </pic:spPr>
                </pic:pic>
              </a:graphicData>
            </a:graphic>
          </wp:inline>
        </w:drawing>
      </w:r>
    </w:p>
    <w:p w14:paraId="53606BFA" w14:textId="77777777" w:rsidR="005F755B" w:rsidRDefault="005F755B">
      <w:pPr>
        <w:rPr>
          <w:rFonts w:ascii="Times New Roman" w:hAnsi="Times New Roman" w:cs="Times New Roman"/>
          <w:b/>
          <w:bCs/>
          <w:color w:val="FF0000"/>
          <w:sz w:val="18"/>
          <w:szCs w:val="18"/>
        </w:rPr>
      </w:pPr>
    </w:p>
    <w:p w14:paraId="351B391A" w14:textId="77777777" w:rsidR="005F755B" w:rsidRDefault="005F755B">
      <w:pPr>
        <w:rPr>
          <w:rFonts w:ascii="Times New Roman" w:hAnsi="Times New Roman" w:cs="Times New Roman"/>
          <w:b/>
          <w:bCs/>
          <w:color w:val="FF0000"/>
          <w:sz w:val="18"/>
          <w:szCs w:val="18"/>
        </w:rPr>
      </w:pPr>
    </w:p>
    <w:p w14:paraId="706A67C5" w14:textId="77777777" w:rsidR="005F755B" w:rsidRDefault="005F755B">
      <w:pPr>
        <w:rPr>
          <w:rFonts w:ascii="Times New Roman" w:hAnsi="Times New Roman" w:cs="Times New Roman"/>
          <w:b/>
          <w:bCs/>
          <w:color w:val="FF0000"/>
          <w:sz w:val="18"/>
          <w:szCs w:val="18"/>
        </w:rPr>
      </w:pPr>
    </w:p>
    <w:p w14:paraId="3D1BDBCA" w14:textId="77777777" w:rsidR="005F755B" w:rsidRDefault="005F755B">
      <w:pPr>
        <w:rPr>
          <w:rFonts w:ascii="Times New Roman" w:hAnsi="Times New Roman" w:cs="Times New Roman"/>
          <w:b/>
          <w:bCs/>
          <w:color w:val="FF0000"/>
          <w:sz w:val="18"/>
          <w:szCs w:val="18"/>
        </w:rPr>
      </w:pPr>
    </w:p>
    <w:p w14:paraId="70CBAB86" w14:textId="77777777" w:rsidR="005F755B" w:rsidRDefault="005F755B">
      <w:pPr>
        <w:rPr>
          <w:rFonts w:ascii="Times New Roman" w:hAnsi="Times New Roman" w:cs="Times New Roman"/>
          <w:b/>
          <w:bCs/>
          <w:color w:val="FF0000"/>
          <w:sz w:val="18"/>
          <w:szCs w:val="18"/>
        </w:rPr>
      </w:pPr>
    </w:p>
    <w:p w14:paraId="0D8C91AE" w14:textId="4F1CD120" w:rsidR="005F755B" w:rsidRDefault="005F755B">
      <w:pPr>
        <w:rPr>
          <w:rFonts w:ascii="Times New Roman" w:hAnsi="Times New Roman" w:cs="Times New Roman"/>
          <w:b/>
          <w:bCs/>
          <w:color w:val="FF0000"/>
          <w:sz w:val="18"/>
          <w:szCs w:val="18"/>
        </w:rPr>
      </w:pPr>
    </w:p>
    <w:p w14:paraId="64BD7B8D" w14:textId="77777777" w:rsidR="005F755B" w:rsidRDefault="006724AA">
      <w:pPr>
        <w:pStyle w:val="Heading1"/>
        <w:rPr>
          <w:rFonts w:ascii="Times New Roman" w:hAnsi="Times New Roman" w:cs="Times New Roman"/>
          <w:b/>
          <w:bCs/>
          <w:sz w:val="28"/>
          <w:szCs w:val="28"/>
        </w:rPr>
      </w:pPr>
      <w:r>
        <w:rPr>
          <w:rFonts w:ascii="Times New Roman" w:hAnsi="Times New Roman" w:cs="Times New Roman"/>
          <w:b/>
          <w:bCs/>
          <w:sz w:val="28"/>
          <w:szCs w:val="28"/>
        </w:rPr>
        <w:t xml:space="preserve">2.7. Description of key USE-CASES </w:t>
      </w:r>
    </w:p>
    <w:p w14:paraId="5439CB07" w14:textId="77777777" w:rsidR="005F755B" w:rsidRDefault="006724AA">
      <w:pPr>
        <w:pStyle w:val="Heading1"/>
        <w:rPr>
          <w:rFonts w:ascii="Times New Roman" w:hAnsi="Times New Roman" w:cs="Times New Roman"/>
          <w:b/>
          <w:bCs/>
          <w:sz w:val="28"/>
          <w:szCs w:val="28"/>
        </w:rPr>
      </w:pPr>
      <w:r>
        <w:rPr>
          <w:rFonts w:ascii="Times New Roman" w:hAnsi="Times New Roman" w:cs="Times New Roman"/>
          <w:b/>
          <w:bCs/>
          <w:sz w:val="28"/>
          <w:szCs w:val="28"/>
        </w:rPr>
        <w:t> </w:t>
      </w:r>
      <w:proofErr w:type="gramStart"/>
      <w:r>
        <w:rPr>
          <w:rFonts w:ascii="Times New Roman" w:hAnsi="Times New Roman" w:cs="Times New Roman"/>
          <w:b/>
          <w:bCs/>
          <w:sz w:val="28"/>
          <w:szCs w:val="28"/>
        </w:rPr>
        <w:t>( Jenin</w:t>
      </w:r>
      <w:proofErr w:type="gramEnd"/>
      <w:r>
        <w:rPr>
          <w:rFonts w:ascii="Times New Roman" w:hAnsi="Times New Roman" w:cs="Times New Roman"/>
          <w:b/>
          <w:bCs/>
          <w:sz w:val="28"/>
          <w:szCs w:val="28"/>
        </w:rPr>
        <w:t xml:space="preserve"> Mansour 1200540)</w:t>
      </w:r>
    </w:p>
    <w:p w14:paraId="482EC095" w14:textId="77777777" w:rsidR="005F755B" w:rsidRDefault="006724AA">
      <w:pPr>
        <w:rPr>
          <w:rFonts w:ascii="Times New Roman" w:hAnsi="Times New Roman" w:cs="Times New Roman"/>
        </w:rPr>
      </w:pPr>
      <w:r>
        <w:rPr>
          <w:rFonts w:ascii="Times New Roman" w:hAnsi="Times New Roman" w:cs="Times New Roman"/>
        </w:rPr>
        <w:t>Use-Case Specification (</w:t>
      </w:r>
      <w:r>
        <w:rPr>
          <w:rFonts w:ascii="Times New Roman" w:hAnsi="Times New Roman" w:cs="Times New Roman"/>
          <w:b/>
          <w:bCs/>
        </w:rPr>
        <w:t>Adding an Items to the Shopping Cart for Purchase</w:t>
      </w:r>
      <w:r>
        <w:rPr>
          <w:rFonts w:ascii="Times New Roman" w:hAnsi="Times New Roman" w:cs="Times New Roman"/>
        </w:rPr>
        <w:t>):  </w:t>
      </w:r>
    </w:p>
    <w:tbl>
      <w:tblPr>
        <w:tblStyle w:val="TableGrid"/>
        <w:tblW w:w="0" w:type="auto"/>
        <w:tblLook w:val="04A0" w:firstRow="1" w:lastRow="0" w:firstColumn="1" w:lastColumn="0" w:noHBand="0" w:noVBand="1"/>
      </w:tblPr>
      <w:tblGrid>
        <w:gridCol w:w="3335"/>
        <w:gridCol w:w="6015"/>
      </w:tblGrid>
      <w:tr w:rsidR="005F755B" w14:paraId="4546C01E" w14:textId="77777777">
        <w:tc>
          <w:tcPr>
            <w:tcW w:w="3386" w:type="dxa"/>
            <w:tcBorders>
              <w:top w:val="single" w:sz="4" w:space="0" w:color="auto"/>
              <w:left w:val="single" w:sz="4" w:space="0" w:color="auto"/>
              <w:bottom w:val="single" w:sz="4" w:space="0" w:color="auto"/>
              <w:right w:val="single" w:sz="4" w:space="0" w:color="auto"/>
            </w:tcBorders>
            <w:shd w:val="clear" w:color="auto" w:fill="ACB9CA" w:themeFill="text2" w:themeFillTint="66"/>
          </w:tcPr>
          <w:p w14:paraId="449EE354" w14:textId="77777777" w:rsidR="005F755B" w:rsidRDefault="006724AA">
            <w:pPr>
              <w:rPr>
                <w:rFonts w:ascii="Times New Roman" w:hAnsi="Times New Roman" w:cs="Times New Roman"/>
                <w:b/>
                <w:bCs/>
              </w:rPr>
            </w:pPr>
            <w:r>
              <w:rPr>
                <w:rFonts w:ascii="Times New Roman" w:hAnsi="Times New Roman" w:cs="Times New Roman"/>
                <w:b/>
                <w:bCs/>
              </w:rPr>
              <w:t xml:space="preserve">System Name </w:t>
            </w:r>
          </w:p>
        </w:tc>
        <w:tc>
          <w:tcPr>
            <w:tcW w:w="6190" w:type="dxa"/>
            <w:tcBorders>
              <w:top w:val="single" w:sz="4" w:space="0" w:color="auto"/>
              <w:left w:val="single" w:sz="4" w:space="0" w:color="auto"/>
              <w:bottom w:val="single" w:sz="4" w:space="0" w:color="auto"/>
              <w:right w:val="single" w:sz="4" w:space="0" w:color="auto"/>
            </w:tcBorders>
          </w:tcPr>
          <w:p w14:paraId="1E83E722" w14:textId="77777777" w:rsidR="005F755B" w:rsidRDefault="006724AA">
            <w:pPr>
              <w:rPr>
                <w:rFonts w:ascii="Times New Roman" w:hAnsi="Times New Roman" w:cs="Times New Roman"/>
              </w:rPr>
            </w:pPr>
            <w:r>
              <w:rPr>
                <w:rFonts w:ascii="Times New Roman" w:hAnsi="Times New Roman" w:cs="Times New Roman"/>
              </w:rPr>
              <w:t>online jewelry shop system</w:t>
            </w:r>
          </w:p>
        </w:tc>
      </w:tr>
      <w:tr w:rsidR="005F755B" w14:paraId="291746E3" w14:textId="77777777">
        <w:tc>
          <w:tcPr>
            <w:tcW w:w="3386" w:type="dxa"/>
            <w:tcBorders>
              <w:top w:val="single" w:sz="4" w:space="0" w:color="auto"/>
              <w:left w:val="single" w:sz="4" w:space="0" w:color="auto"/>
              <w:bottom w:val="single" w:sz="4" w:space="0" w:color="auto"/>
              <w:right w:val="single" w:sz="4" w:space="0" w:color="auto"/>
            </w:tcBorders>
            <w:shd w:val="clear" w:color="auto" w:fill="ACB9CA" w:themeFill="text2" w:themeFillTint="66"/>
          </w:tcPr>
          <w:p w14:paraId="464524A7" w14:textId="77777777" w:rsidR="005F755B" w:rsidRDefault="006724AA">
            <w:pPr>
              <w:rPr>
                <w:rFonts w:ascii="Times New Roman" w:hAnsi="Times New Roman" w:cs="Times New Roman"/>
                <w:b/>
                <w:bCs/>
              </w:rPr>
            </w:pPr>
            <w:r>
              <w:rPr>
                <w:rFonts w:ascii="Times New Roman" w:hAnsi="Times New Roman" w:cs="Times New Roman"/>
                <w:b/>
                <w:bCs/>
              </w:rPr>
              <w:t>Use case title</w:t>
            </w:r>
          </w:p>
        </w:tc>
        <w:tc>
          <w:tcPr>
            <w:tcW w:w="6190" w:type="dxa"/>
            <w:tcBorders>
              <w:top w:val="single" w:sz="4" w:space="0" w:color="auto"/>
              <w:left w:val="single" w:sz="4" w:space="0" w:color="auto"/>
              <w:bottom w:val="single" w:sz="4" w:space="0" w:color="auto"/>
              <w:right w:val="single" w:sz="4" w:space="0" w:color="auto"/>
            </w:tcBorders>
          </w:tcPr>
          <w:p w14:paraId="659BE7C4" w14:textId="77777777" w:rsidR="005F755B" w:rsidRDefault="006724AA">
            <w:pPr>
              <w:rPr>
                <w:rFonts w:ascii="Times New Roman" w:hAnsi="Times New Roman" w:cs="Times New Roman"/>
              </w:rPr>
            </w:pPr>
            <w:r>
              <w:rPr>
                <w:rFonts w:ascii="Times New Roman" w:hAnsi="Times New Roman" w:cs="Times New Roman"/>
              </w:rPr>
              <w:t xml:space="preserve">Add to cart (Add item to the shopping cart for </w:t>
            </w:r>
            <w:r>
              <w:rPr>
                <w:rFonts w:ascii="Times New Roman" w:hAnsi="Times New Roman" w:cs="Times New Roman"/>
                <w:lang w:val="en"/>
              </w:rPr>
              <w:t>purchase</w:t>
            </w:r>
            <w:r>
              <w:rPr>
                <w:rFonts w:ascii="Times New Roman" w:hAnsi="Times New Roman" w:cs="Times New Roman"/>
              </w:rPr>
              <w:t>)</w:t>
            </w:r>
          </w:p>
        </w:tc>
      </w:tr>
      <w:tr w:rsidR="005F755B" w14:paraId="6E783640" w14:textId="77777777">
        <w:tc>
          <w:tcPr>
            <w:tcW w:w="3386" w:type="dxa"/>
            <w:tcBorders>
              <w:top w:val="single" w:sz="4" w:space="0" w:color="auto"/>
              <w:left w:val="single" w:sz="4" w:space="0" w:color="auto"/>
              <w:bottom w:val="single" w:sz="4" w:space="0" w:color="auto"/>
              <w:right w:val="single" w:sz="4" w:space="0" w:color="auto"/>
            </w:tcBorders>
            <w:shd w:val="clear" w:color="auto" w:fill="ACB9CA" w:themeFill="text2" w:themeFillTint="66"/>
          </w:tcPr>
          <w:p w14:paraId="7D072F87" w14:textId="77777777" w:rsidR="005F755B" w:rsidRDefault="006724AA">
            <w:pPr>
              <w:rPr>
                <w:rFonts w:ascii="Times New Roman" w:hAnsi="Times New Roman" w:cs="Times New Roman"/>
                <w:b/>
                <w:bCs/>
              </w:rPr>
            </w:pPr>
            <w:r>
              <w:rPr>
                <w:rFonts w:ascii="Times New Roman" w:hAnsi="Times New Roman" w:cs="Times New Roman"/>
                <w:b/>
                <w:bCs/>
              </w:rPr>
              <w:t>Description</w:t>
            </w:r>
          </w:p>
        </w:tc>
        <w:tc>
          <w:tcPr>
            <w:tcW w:w="6190" w:type="dxa"/>
            <w:tcBorders>
              <w:top w:val="single" w:sz="4" w:space="0" w:color="auto"/>
              <w:left w:val="single" w:sz="4" w:space="0" w:color="auto"/>
              <w:bottom w:val="single" w:sz="4" w:space="0" w:color="auto"/>
              <w:right w:val="single" w:sz="4" w:space="0" w:color="auto"/>
            </w:tcBorders>
          </w:tcPr>
          <w:p w14:paraId="17B74FAC" w14:textId="77777777" w:rsidR="005F755B" w:rsidRDefault="006724AA">
            <w:pPr>
              <w:rPr>
                <w:rFonts w:ascii="Times New Roman" w:hAnsi="Times New Roman" w:cs="Times New Roman"/>
                <w:lang w:val="en"/>
              </w:rPr>
            </w:pPr>
            <w:r>
              <w:rPr>
                <w:rFonts w:ascii="Times New Roman" w:hAnsi="Times New Roman" w:cs="Times New Roman"/>
                <w:lang w:val="en"/>
              </w:rPr>
              <w:t xml:space="preserve">The customer </w:t>
            </w:r>
            <w:proofErr w:type="gramStart"/>
            <w:r>
              <w:rPr>
                <w:rFonts w:ascii="Times New Roman" w:hAnsi="Times New Roman" w:cs="Times New Roman"/>
                <w:lang w:val="en"/>
              </w:rPr>
              <w:t>brows</w:t>
            </w:r>
            <w:r>
              <w:rPr>
                <w:rFonts w:ascii="Times New Roman" w:hAnsi="Times New Roman" w:cs="Times New Roman"/>
              </w:rPr>
              <w:t>e</w:t>
            </w:r>
            <w:r>
              <w:rPr>
                <w:rFonts w:ascii="Times New Roman" w:hAnsi="Times New Roman" w:cs="Times New Roman"/>
                <w:lang w:val="en"/>
              </w:rPr>
              <w:t xml:space="preserve"> </w:t>
            </w:r>
            <w:r>
              <w:rPr>
                <w:rFonts w:ascii="Times New Roman" w:hAnsi="Times New Roman" w:cs="Times New Roman"/>
              </w:rPr>
              <w:t xml:space="preserve"> the</w:t>
            </w:r>
            <w:proofErr w:type="gramEnd"/>
            <w:r>
              <w:rPr>
                <w:rFonts w:ascii="Times New Roman" w:hAnsi="Times New Roman" w:cs="Times New Roman"/>
              </w:rPr>
              <w:t xml:space="preserve"> </w:t>
            </w:r>
            <w:r>
              <w:rPr>
                <w:rFonts w:ascii="Times New Roman" w:hAnsi="Times New Roman" w:cs="Times New Roman"/>
                <w:lang w:val="en"/>
              </w:rPr>
              <w:t xml:space="preserve">online shop, </w:t>
            </w:r>
            <w:r>
              <w:rPr>
                <w:rFonts w:ascii="Times New Roman" w:hAnsi="Times New Roman" w:cs="Times New Roman"/>
              </w:rPr>
              <w:t xml:space="preserve">and </w:t>
            </w:r>
            <w:proofErr w:type="spellStart"/>
            <w:r>
              <w:rPr>
                <w:rFonts w:ascii="Times New Roman" w:hAnsi="Times New Roman" w:cs="Times New Roman"/>
                <w:lang w:val="en"/>
              </w:rPr>
              <w:t>sele</w:t>
            </w:r>
            <w:r>
              <w:rPr>
                <w:rFonts w:ascii="Times New Roman" w:hAnsi="Times New Roman" w:cs="Times New Roman"/>
              </w:rPr>
              <w:t>ct</w:t>
            </w:r>
            <w:proofErr w:type="spellEnd"/>
            <w:r>
              <w:rPr>
                <w:rFonts w:ascii="Times New Roman" w:hAnsi="Times New Roman" w:cs="Times New Roman"/>
                <w:lang w:val="en"/>
              </w:rPr>
              <w:t xml:space="preserve"> item</w:t>
            </w:r>
            <w:r>
              <w:rPr>
                <w:rFonts w:ascii="Times New Roman" w:hAnsi="Times New Roman" w:cs="Times New Roman"/>
              </w:rPr>
              <w:t xml:space="preserve"> to add to the cart</w:t>
            </w:r>
            <w:r>
              <w:rPr>
                <w:rFonts w:ascii="Times New Roman" w:hAnsi="Times New Roman" w:cs="Times New Roman"/>
                <w:lang w:val="en"/>
              </w:rPr>
              <w:t>, the customer reviews the cart to confirm or modify</w:t>
            </w:r>
            <w:r>
              <w:rPr>
                <w:rFonts w:ascii="Times New Roman" w:hAnsi="Times New Roman" w:cs="Times New Roman"/>
              </w:rPr>
              <w:t xml:space="preserve"> </w:t>
            </w:r>
            <w:r>
              <w:rPr>
                <w:rFonts w:ascii="Times New Roman" w:hAnsi="Times New Roman" w:cs="Times New Roman"/>
                <w:lang w:val="en"/>
              </w:rPr>
              <w:t>item quantities and</w:t>
            </w:r>
            <w:r>
              <w:rPr>
                <w:rFonts w:ascii="Times New Roman" w:hAnsi="Times New Roman" w:cs="Times New Roman"/>
              </w:rPr>
              <w:t xml:space="preserve"> confirm total </w:t>
            </w:r>
            <w:proofErr w:type="spellStart"/>
            <w:r>
              <w:rPr>
                <w:rFonts w:ascii="Times New Roman" w:hAnsi="Times New Roman" w:cs="Times New Roman"/>
                <w:lang w:val="en"/>
              </w:rPr>
              <w:t>pric</w:t>
            </w:r>
            <w:proofErr w:type="spellEnd"/>
            <w:r>
              <w:rPr>
                <w:rFonts w:ascii="Times New Roman" w:hAnsi="Times New Roman" w:cs="Times New Roman"/>
              </w:rPr>
              <w:t>e</w:t>
            </w:r>
            <w:r>
              <w:rPr>
                <w:rFonts w:ascii="Times New Roman" w:hAnsi="Times New Roman" w:cs="Times New Roman"/>
                <w:lang w:val="en"/>
              </w:rPr>
              <w:t>, then decides whether to proceed with the purchase or continue browsing.</w:t>
            </w:r>
          </w:p>
        </w:tc>
      </w:tr>
      <w:tr w:rsidR="005F755B" w14:paraId="1164E54B" w14:textId="77777777">
        <w:tc>
          <w:tcPr>
            <w:tcW w:w="3386" w:type="dxa"/>
            <w:tcBorders>
              <w:top w:val="single" w:sz="4" w:space="0" w:color="auto"/>
              <w:left w:val="single" w:sz="4" w:space="0" w:color="auto"/>
              <w:bottom w:val="single" w:sz="4" w:space="0" w:color="auto"/>
              <w:right w:val="single" w:sz="4" w:space="0" w:color="auto"/>
            </w:tcBorders>
            <w:shd w:val="clear" w:color="auto" w:fill="ACB9CA" w:themeFill="text2" w:themeFillTint="66"/>
          </w:tcPr>
          <w:p w14:paraId="14C61B01" w14:textId="77777777" w:rsidR="005F755B" w:rsidRDefault="006724AA">
            <w:pPr>
              <w:rPr>
                <w:rFonts w:ascii="Times New Roman" w:hAnsi="Times New Roman" w:cs="Times New Roman"/>
                <w:b/>
                <w:bCs/>
              </w:rPr>
            </w:pPr>
            <w:r>
              <w:rPr>
                <w:rFonts w:ascii="Times New Roman" w:hAnsi="Times New Roman" w:cs="Times New Roman"/>
                <w:b/>
                <w:bCs/>
              </w:rPr>
              <w:t>Actors</w:t>
            </w:r>
          </w:p>
        </w:tc>
        <w:tc>
          <w:tcPr>
            <w:tcW w:w="6190" w:type="dxa"/>
            <w:tcBorders>
              <w:top w:val="single" w:sz="4" w:space="0" w:color="auto"/>
              <w:left w:val="single" w:sz="4" w:space="0" w:color="auto"/>
              <w:bottom w:val="single" w:sz="4" w:space="0" w:color="auto"/>
              <w:right w:val="single" w:sz="4" w:space="0" w:color="auto"/>
            </w:tcBorders>
          </w:tcPr>
          <w:p w14:paraId="0F06C29E" w14:textId="77777777" w:rsidR="005F755B" w:rsidRDefault="006724AA">
            <w:pPr>
              <w:rPr>
                <w:rFonts w:ascii="Times New Roman" w:hAnsi="Times New Roman" w:cs="Times New Roman"/>
              </w:rPr>
            </w:pPr>
            <w:proofErr w:type="gramStart"/>
            <w:r>
              <w:rPr>
                <w:rFonts w:ascii="Times New Roman" w:hAnsi="Times New Roman" w:cs="Times New Roman"/>
              </w:rPr>
              <w:t>Customer ,</w:t>
            </w:r>
            <w:proofErr w:type="gramEnd"/>
            <w:r>
              <w:rPr>
                <w:rFonts w:ascii="Times New Roman" w:hAnsi="Times New Roman" w:cs="Times New Roman"/>
              </w:rPr>
              <w:t xml:space="preserve"> Customer support team</w:t>
            </w:r>
          </w:p>
        </w:tc>
      </w:tr>
      <w:tr w:rsidR="005F755B" w14:paraId="5CDFF9C6" w14:textId="77777777">
        <w:tc>
          <w:tcPr>
            <w:tcW w:w="3386" w:type="dxa"/>
            <w:tcBorders>
              <w:top w:val="single" w:sz="4" w:space="0" w:color="auto"/>
              <w:left w:val="single" w:sz="4" w:space="0" w:color="auto"/>
              <w:bottom w:val="single" w:sz="4" w:space="0" w:color="auto"/>
              <w:right w:val="single" w:sz="4" w:space="0" w:color="auto"/>
            </w:tcBorders>
            <w:shd w:val="clear" w:color="auto" w:fill="ACB9CA" w:themeFill="text2" w:themeFillTint="66"/>
          </w:tcPr>
          <w:p w14:paraId="66BD2312" w14:textId="77777777" w:rsidR="005F755B" w:rsidRDefault="006724AA">
            <w:pPr>
              <w:rPr>
                <w:rFonts w:ascii="Times New Roman" w:hAnsi="Times New Roman" w:cs="Times New Roman"/>
                <w:b/>
                <w:bCs/>
              </w:rPr>
            </w:pPr>
            <w:r>
              <w:rPr>
                <w:rFonts w:ascii="Times New Roman" w:hAnsi="Times New Roman" w:cs="Times New Roman"/>
                <w:b/>
                <w:bCs/>
              </w:rPr>
              <w:t>Data</w:t>
            </w:r>
          </w:p>
        </w:tc>
        <w:tc>
          <w:tcPr>
            <w:tcW w:w="6190" w:type="dxa"/>
            <w:tcBorders>
              <w:top w:val="single" w:sz="4" w:space="0" w:color="auto"/>
              <w:left w:val="single" w:sz="4" w:space="0" w:color="auto"/>
              <w:bottom w:val="single" w:sz="4" w:space="0" w:color="auto"/>
              <w:right w:val="single" w:sz="4" w:space="0" w:color="auto"/>
            </w:tcBorders>
          </w:tcPr>
          <w:p w14:paraId="00F7458E" w14:textId="77777777" w:rsidR="005F755B" w:rsidRDefault="006724AA">
            <w:pPr>
              <w:rPr>
                <w:rFonts w:ascii="Times New Roman" w:hAnsi="Times New Roman" w:cs="Times New Roman"/>
              </w:rPr>
            </w:pPr>
            <w:r>
              <w:rPr>
                <w:rFonts w:ascii="Times New Roman" w:hAnsi="Times New Roman" w:cs="Times New Roman"/>
              </w:rPr>
              <w:t>Customer information.</w:t>
            </w:r>
          </w:p>
          <w:p w14:paraId="29340E29" w14:textId="77777777" w:rsidR="005F755B" w:rsidRDefault="006724AA">
            <w:pPr>
              <w:rPr>
                <w:rFonts w:ascii="Times New Roman" w:hAnsi="Times New Roman" w:cs="Times New Roman"/>
              </w:rPr>
            </w:pPr>
            <w:r>
              <w:rPr>
                <w:rFonts w:ascii="Times New Roman" w:hAnsi="Times New Roman" w:cs="Times New Roman"/>
                <w:lang w:val="en"/>
              </w:rPr>
              <w:t>Item information (ID, image, price, quantity, and rating)</w:t>
            </w:r>
            <w:r>
              <w:rPr>
                <w:rFonts w:ascii="Times New Roman" w:hAnsi="Times New Roman" w:cs="Times New Roman"/>
              </w:rPr>
              <w:t>.</w:t>
            </w:r>
          </w:p>
          <w:p w14:paraId="4D100FDD" w14:textId="77777777" w:rsidR="005F755B" w:rsidRDefault="006724AA">
            <w:pPr>
              <w:rPr>
                <w:rFonts w:ascii="Times New Roman" w:hAnsi="Times New Roman" w:cs="Times New Roman"/>
              </w:rPr>
            </w:pPr>
            <w:r>
              <w:rPr>
                <w:rFonts w:ascii="Times New Roman" w:hAnsi="Times New Roman" w:cs="Times New Roman"/>
                <w:lang w:val="en"/>
              </w:rPr>
              <w:t>Shopping cart status and summary (total cost, selected items)</w:t>
            </w:r>
            <w:r>
              <w:rPr>
                <w:rFonts w:ascii="Times New Roman" w:hAnsi="Times New Roman" w:cs="Times New Roman"/>
              </w:rPr>
              <w:t>.</w:t>
            </w:r>
          </w:p>
          <w:p w14:paraId="7C3D75DF" w14:textId="77777777" w:rsidR="005F755B" w:rsidRDefault="005F755B">
            <w:pPr>
              <w:rPr>
                <w:rFonts w:ascii="Times New Roman" w:hAnsi="Times New Roman" w:cs="Times New Roman"/>
                <w:lang w:val="en"/>
              </w:rPr>
            </w:pPr>
          </w:p>
        </w:tc>
      </w:tr>
      <w:tr w:rsidR="005F755B" w14:paraId="7ED155FC" w14:textId="77777777">
        <w:trPr>
          <w:trHeight w:val="1034"/>
        </w:trPr>
        <w:tc>
          <w:tcPr>
            <w:tcW w:w="3386" w:type="dxa"/>
            <w:tcBorders>
              <w:top w:val="single" w:sz="4" w:space="0" w:color="auto"/>
              <w:left w:val="single" w:sz="4" w:space="0" w:color="auto"/>
              <w:bottom w:val="single" w:sz="4" w:space="0" w:color="auto"/>
              <w:right w:val="single" w:sz="4" w:space="0" w:color="auto"/>
            </w:tcBorders>
            <w:shd w:val="clear" w:color="auto" w:fill="ACB9CA" w:themeFill="text2" w:themeFillTint="66"/>
          </w:tcPr>
          <w:p w14:paraId="177E143F" w14:textId="77777777" w:rsidR="005F755B" w:rsidRDefault="006724AA">
            <w:pPr>
              <w:rPr>
                <w:rFonts w:ascii="Times New Roman" w:hAnsi="Times New Roman" w:cs="Times New Roman"/>
                <w:b/>
                <w:bCs/>
              </w:rPr>
            </w:pPr>
            <w:r>
              <w:rPr>
                <w:rFonts w:ascii="Times New Roman" w:hAnsi="Times New Roman" w:cs="Times New Roman"/>
                <w:b/>
                <w:bCs/>
              </w:rPr>
              <w:t>Pre-condition</w:t>
            </w:r>
          </w:p>
        </w:tc>
        <w:tc>
          <w:tcPr>
            <w:tcW w:w="6190" w:type="dxa"/>
            <w:tcBorders>
              <w:top w:val="single" w:sz="4" w:space="0" w:color="auto"/>
              <w:left w:val="single" w:sz="4" w:space="0" w:color="auto"/>
              <w:bottom w:val="single" w:sz="4" w:space="0" w:color="auto"/>
              <w:right w:val="single" w:sz="4" w:space="0" w:color="auto"/>
            </w:tcBorders>
          </w:tcPr>
          <w:p w14:paraId="5ADB7D44" w14:textId="77777777" w:rsidR="005F755B" w:rsidRDefault="006724AA">
            <w:pPr>
              <w:rPr>
                <w:rFonts w:ascii="Times New Roman" w:hAnsi="Times New Roman" w:cs="Times New Roman"/>
                <w:lang w:val="en"/>
              </w:rPr>
            </w:pPr>
            <w:r>
              <w:rPr>
                <w:rFonts w:ascii="Times New Roman" w:hAnsi="Times New Roman" w:cs="Times New Roman"/>
              </w:rPr>
              <w:t>1-</w:t>
            </w:r>
            <w:r>
              <w:rPr>
                <w:rFonts w:ascii="Times New Roman" w:hAnsi="Times New Roman" w:cs="Times New Roman"/>
                <w:lang w:val="en"/>
              </w:rPr>
              <w:t>The customer is successfully logged into the system.</w:t>
            </w:r>
          </w:p>
          <w:p w14:paraId="31618560" w14:textId="77777777" w:rsidR="005F755B" w:rsidRDefault="006724AA">
            <w:pPr>
              <w:rPr>
                <w:rFonts w:ascii="Times New Roman" w:hAnsi="Times New Roman" w:cs="Times New Roman"/>
                <w:lang w:val="en"/>
              </w:rPr>
            </w:pPr>
            <w:r>
              <w:rPr>
                <w:rFonts w:ascii="Times New Roman" w:hAnsi="Times New Roman" w:cs="Times New Roman"/>
              </w:rPr>
              <w:t xml:space="preserve">2- </w:t>
            </w:r>
            <w:r>
              <w:rPr>
                <w:rFonts w:ascii="Times New Roman" w:hAnsi="Times New Roman" w:cs="Times New Roman"/>
                <w:lang w:val="en"/>
              </w:rPr>
              <w:t xml:space="preserve">The item exists in the online </w:t>
            </w:r>
            <w:r>
              <w:rPr>
                <w:rFonts w:ascii="Times New Roman" w:hAnsi="Times New Roman" w:cs="Times New Roman"/>
              </w:rPr>
              <w:t xml:space="preserve">shop </w:t>
            </w:r>
            <w:r>
              <w:rPr>
                <w:rFonts w:ascii="Times New Roman" w:hAnsi="Times New Roman" w:cs="Times New Roman"/>
                <w:lang w:val="en"/>
              </w:rPr>
              <w:t>and available for purchase.</w:t>
            </w:r>
          </w:p>
          <w:p w14:paraId="05468E64" w14:textId="77777777" w:rsidR="005F755B" w:rsidRDefault="005F755B">
            <w:pPr>
              <w:rPr>
                <w:rFonts w:ascii="Times New Roman" w:hAnsi="Times New Roman" w:cs="Times New Roman"/>
                <w:lang w:val="en"/>
              </w:rPr>
            </w:pPr>
          </w:p>
        </w:tc>
      </w:tr>
      <w:tr w:rsidR="005F755B" w14:paraId="62F6F688" w14:textId="77777777">
        <w:tc>
          <w:tcPr>
            <w:tcW w:w="3386" w:type="dxa"/>
            <w:tcBorders>
              <w:top w:val="single" w:sz="4" w:space="0" w:color="auto"/>
              <w:left w:val="single" w:sz="4" w:space="0" w:color="auto"/>
              <w:bottom w:val="single" w:sz="4" w:space="0" w:color="auto"/>
              <w:right w:val="single" w:sz="4" w:space="0" w:color="auto"/>
            </w:tcBorders>
            <w:shd w:val="clear" w:color="auto" w:fill="ACB9CA" w:themeFill="text2" w:themeFillTint="66"/>
          </w:tcPr>
          <w:p w14:paraId="3FDCA593" w14:textId="77777777" w:rsidR="005F755B" w:rsidRDefault="006724AA">
            <w:pPr>
              <w:rPr>
                <w:rFonts w:ascii="Times New Roman" w:hAnsi="Times New Roman" w:cs="Times New Roman"/>
                <w:b/>
                <w:bCs/>
              </w:rPr>
            </w:pPr>
            <w:r>
              <w:rPr>
                <w:rFonts w:ascii="Times New Roman" w:hAnsi="Times New Roman" w:cs="Times New Roman"/>
                <w:b/>
                <w:bCs/>
              </w:rPr>
              <w:t>Workflow/Sequence of Events</w:t>
            </w:r>
          </w:p>
          <w:p w14:paraId="0EC8CA27" w14:textId="77777777" w:rsidR="005F755B" w:rsidRDefault="005F755B">
            <w:pPr>
              <w:rPr>
                <w:rFonts w:ascii="Times New Roman" w:hAnsi="Times New Roman" w:cs="Times New Roman"/>
                <w:b/>
                <w:bCs/>
              </w:rPr>
            </w:pPr>
          </w:p>
        </w:tc>
        <w:tc>
          <w:tcPr>
            <w:tcW w:w="6190" w:type="dxa"/>
            <w:tcBorders>
              <w:top w:val="single" w:sz="4" w:space="0" w:color="auto"/>
              <w:left w:val="single" w:sz="4" w:space="0" w:color="auto"/>
              <w:bottom w:val="single" w:sz="4" w:space="0" w:color="auto"/>
              <w:right w:val="single" w:sz="4" w:space="0" w:color="auto"/>
            </w:tcBorders>
          </w:tcPr>
          <w:p w14:paraId="47FFF42A" w14:textId="77777777" w:rsidR="005F755B" w:rsidRDefault="006724AA">
            <w:pPr>
              <w:numPr>
                <w:ilvl w:val="0"/>
                <w:numId w:val="9"/>
              </w:numPr>
              <w:rPr>
                <w:rFonts w:ascii="Times New Roman" w:hAnsi="Times New Roman" w:cs="Times New Roman"/>
              </w:rPr>
            </w:pPr>
            <w:r>
              <w:rPr>
                <w:rFonts w:ascii="Times New Roman" w:hAnsi="Times New Roman" w:cs="Times New Roman"/>
              </w:rPr>
              <w:t xml:space="preserve">The customer logs into his account </w:t>
            </w:r>
          </w:p>
          <w:p w14:paraId="4146B95D" w14:textId="77777777" w:rsidR="005F755B" w:rsidRDefault="006724AA">
            <w:pPr>
              <w:numPr>
                <w:ilvl w:val="0"/>
                <w:numId w:val="9"/>
              </w:numPr>
              <w:rPr>
                <w:rFonts w:ascii="Times New Roman" w:hAnsi="Times New Roman" w:cs="Times New Roman"/>
              </w:rPr>
            </w:pPr>
            <w:r>
              <w:rPr>
                <w:rFonts w:ascii="Times New Roman" w:hAnsi="Times New Roman" w:cs="Times New Roman"/>
              </w:rPr>
              <w:t>The customer selects an item and clicks the “Add to Cart” button</w:t>
            </w:r>
          </w:p>
          <w:p w14:paraId="5141F0E9" w14:textId="77777777" w:rsidR="005F755B" w:rsidRDefault="006724AA">
            <w:pPr>
              <w:numPr>
                <w:ilvl w:val="0"/>
                <w:numId w:val="9"/>
              </w:numPr>
              <w:rPr>
                <w:rFonts w:ascii="Times New Roman" w:hAnsi="Times New Roman" w:cs="Times New Roman"/>
              </w:rPr>
            </w:pPr>
            <w:r>
              <w:rPr>
                <w:rFonts w:ascii="Times New Roman" w:hAnsi="Times New Roman" w:cs="Times New Roman"/>
              </w:rPr>
              <w:t xml:space="preserve">The customer accesses the shopping cart by clicking the cart icon displayed on any page. </w:t>
            </w:r>
          </w:p>
          <w:p w14:paraId="69C40976" w14:textId="77777777" w:rsidR="005F755B" w:rsidRDefault="006724AA">
            <w:pPr>
              <w:rPr>
                <w:rFonts w:ascii="Times New Roman" w:hAnsi="Times New Roman" w:cs="Times New Roman"/>
              </w:rPr>
            </w:pPr>
            <w:r>
              <w:rPr>
                <w:rFonts w:ascii="Times New Roman" w:hAnsi="Times New Roman" w:cs="Times New Roman"/>
              </w:rPr>
              <w:t>3.1-The system displays the item in the shopping cart with its details (image, ID, price, and quantity).</w:t>
            </w:r>
          </w:p>
          <w:p w14:paraId="20ABE682" w14:textId="77777777" w:rsidR="005F755B" w:rsidRDefault="006724AA">
            <w:pPr>
              <w:numPr>
                <w:ilvl w:val="0"/>
                <w:numId w:val="9"/>
              </w:numPr>
              <w:rPr>
                <w:rFonts w:ascii="Times New Roman" w:hAnsi="Times New Roman" w:cs="Times New Roman"/>
              </w:rPr>
            </w:pPr>
            <w:r>
              <w:rPr>
                <w:rFonts w:ascii="Times New Roman" w:hAnsi="Times New Roman" w:cs="Times New Roman"/>
              </w:rPr>
              <w:t>The customer reviews the cart to confirm or modify item quantities.</w:t>
            </w:r>
          </w:p>
          <w:p w14:paraId="7DB6DF9E" w14:textId="77777777" w:rsidR="005F755B" w:rsidRDefault="006724AA">
            <w:pPr>
              <w:rPr>
                <w:rFonts w:ascii="Times New Roman" w:hAnsi="Times New Roman" w:cs="Times New Roman"/>
              </w:rPr>
            </w:pPr>
            <w:r>
              <w:rPr>
                <w:rFonts w:ascii="Times New Roman" w:hAnsi="Times New Roman" w:cs="Times New Roman"/>
              </w:rPr>
              <w:t>4.1</w:t>
            </w:r>
            <w:proofErr w:type="gramStart"/>
            <w:r>
              <w:rPr>
                <w:rFonts w:ascii="Times New Roman" w:hAnsi="Times New Roman" w:cs="Times New Roman"/>
              </w:rPr>
              <w:t>-  If</w:t>
            </w:r>
            <w:proofErr w:type="gramEnd"/>
            <w:r>
              <w:rPr>
                <w:rFonts w:ascii="Times New Roman" w:hAnsi="Times New Roman" w:cs="Times New Roman"/>
              </w:rPr>
              <w:t xml:space="preserve"> the customer decide to add the same item </w:t>
            </w:r>
          </w:p>
          <w:p w14:paraId="6BAD9ACB" w14:textId="77777777" w:rsidR="005F755B" w:rsidRDefault="006724AA">
            <w:pPr>
              <w:rPr>
                <w:rFonts w:ascii="Times New Roman" w:hAnsi="Times New Roman" w:cs="Times New Roman"/>
                <w:lang w:val="en"/>
              </w:rPr>
            </w:pPr>
            <w:r>
              <w:rPr>
                <w:rFonts w:ascii="Times New Roman" w:hAnsi="Times New Roman" w:cs="Times New Roman"/>
              </w:rPr>
              <w:t xml:space="preserve">4.1.1- </w:t>
            </w:r>
            <w:r>
              <w:rPr>
                <w:rFonts w:ascii="Times New Roman" w:hAnsi="Times New Roman" w:cs="Times New Roman"/>
                <w:lang w:val="en"/>
              </w:rPr>
              <w:t>The customer clicks "+" to increase</w:t>
            </w:r>
            <w:r>
              <w:rPr>
                <w:rFonts w:ascii="Times New Roman" w:hAnsi="Times New Roman" w:cs="Times New Roman"/>
              </w:rPr>
              <w:t xml:space="preserve"> </w:t>
            </w:r>
            <w:r>
              <w:rPr>
                <w:rFonts w:ascii="Times New Roman" w:hAnsi="Times New Roman" w:cs="Times New Roman"/>
                <w:lang w:val="en"/>
              </w:rPr>
              <w:t>the item quantity.</w:t>
            </w:r>
          </w:p>
          <w:p w14:paraId="7E185B3F" w14:textId="77777777" w:rsidR="005F755B" w:rsidRDefault="006724AA">
            <w:pPr>
              <w:rPr>
                <w:rFonts w:ascii="Times New Roman" w:hAnsi="Times New Roman" w:cs="Times New Roman"/>
                <w:lang w:val="en"/>
              </w:rPr>
            </w:pPr>
            <w:r>
              <w:rPr>
                <w:rFonts w:ascii="Times New Roman" w:hAnsi="Times New Roman" w:cs="Times New Roman"/>
              </w:rPr>
              <w:lastRenderedPageBreak/>
              <w:t xml:space="preserve">4.1.2- if the process </w:t>
            </w:r>
            <w:proofErr w:type="gramStart"/>
            <w:r>
              <w:rPr>
                <w:rFonts w:ascii="Times New Roman" w:hAnsi="Times New Roman" w:cs="Times New Roman"/>
              </w:rPr>
              <w:t>succeed</w:t>
            </w:r>
            <w:proofErr w:type="gramEnd"/>
            <w:r>
              <w:rPr>
                <w:rFonts w:ascii="Times New Roman" w:hAnsi="Times New Roman" w:cs="Times New Roman"/>
              </w:rPr>
              <w:t xml:space="preserve"> the system</w:t>
            </w:r>
            <w:r>
              <w:rPr>
                <w:rFonts w:ascii="Times New Roman" w:hAnsi="Times New Roman" w:cs="Times New Roman"/>
                <w:lang w:val="en"/>
              </w:rPr>
              <w:t xml:space="preserve"> updates the </w:t>
            </w:r>
            <w:r>
              <w:rPr>
                <w:rFonts w:ascii="Times New Roman" w:hAnsi="Times New Roman" w:cs="Times New Roman"/>
              </w:rPr>
              <w:t>item quantity and</w:t>
            </w:r>
            <w:r>
              <w:rPr>
                <w:rFonts w:ascii="Times New Roman" w:hAnsi="Times New Roman" w:cs="Times New Roman"/>
                <w:lang w:val="en"/>
              </w:rPr>
              <w:t xml:space="preserve"> total cost based on the new quantity.</w:t>
            </w:r>
          </w:p>
          <w:p w14:paraId="077189AF" w14:textId="77777777" w:rsidR="005F755B" w:rsidRDefault="006724AA">
            <w:pPr>
              <w:rPr>
                <w:rFonts w:ascii="Times New Roman" w:hAnsi="Times New Roman" w:cs="Times New Roman"/>
              </w:rPr>
            </w:pPr>
            <w:r>
              <w:rPr>
                <w:rFonts w:ascii="Times New Roman" w:hAnsi="Times New Roman" w:cs="Times New Roman"/>
              </w:rPr>
              <w:t>4.1.3- If the process not succeed System informs customer to retrying. The system logs the issue for technical support to resolve,</w:t>
            </w:r>
          </w:p>
          <w:p w14:paraId="29BBB38D" w14:textId="77777777" w:rsidR="005F755B" w:rsidRDefault="006724AA">
            <w:pPr>
              <w:numPr>
                <w:ilvl w:val="0"/>
                <w:numId w:val="9"/>
              </w:numPr>
              <w:rPr>
                <w:rFonts w:ascii="Times New Roman" w:hAnsi="Times New Roman" w:cs="Times New Roman"/>
              </w:rPr>
            </w:pPr>
            <w:r>
              <w:rPr>
                <w:rFonts w:ascii="Times New Roman" w:hAnsi="Times New Roman" w:cs="Times New Roman"/>
              </w:rPr>
              <w:t>The system displays the total cost at the bottom of the shopping cart.</w:t>
            </w:r>
          </w:p>
          <w:p w14:paraId="20E3EBCF" w14:textId="77777777" w:rsidR="005F755B" w:rsidRDefault="005F755B">
            <w:pPr>
              <w:rPr>
                <w:rFonts w:ascii="Times New Roman" w:hAnsi="Times New Roman" w:cs="Times New Roman"/>
              </w:rPr>
            </w:pPr>
          </w:p>
          <w:p w14:paraId="62DA37E4" w14:textId="77777777" w:rsidR="005F755B" w:rsidRDefault="005F755B">
            <w:pPr>
              <w:rPr>
                <w:rFonts w:ascii="Times New Roman" w:hAnsi="Times New Roman" w:cs="Times New Roman"/>
              </w:rPr>
            </w:pPr>
          </w:p>
          <w:p w14:paraId="689F21E8" w14:textId="77777777" w:rsidR="005F755B" w:rsidRDefault="006724AA">
            <w:pPr>
              <w:numPr>
                <w:ilvl w:val="0"/>
                <w:numId w:val="9"/>
              </w:numPr>
              <w:rPr>
                <w:rFonts w:ascii="Times New Roman" w:hAnsi="Times New Roman" w:cs="Times New Roman"/>
              </w:rPr>
            </w:pPr>
            <w:r>
              <w:rPr>
                <w:rFonts w:ascii="Times New Roman" w:hAnsi="Times New Roman" w:cs="Times New Roman"/>
              </w:rPr>
              <w:t>The customer reviews the total price to confirm it.</w:t>
            </w:r>
          </w:p>
          <w:p w14:paraId="3BE4B9B1" w14:textId="77777777" w:rsidR="005F755B" w:rsidRDefault="006724AA">
            <w:pPr>
              <w:rPr>
                <w:rFonts w:ascii="Times New Roman" w:hAnsi="Times New Roman" w:cs="Times New Roman"/>
              </w:rPr>
            </w:pPr>
            <w:r>
              <w:rPr>
                <w:rFonts w:ascii="Times New Roman" w:hAnsi="Times New Roman" w:cs="Times New Roman"/>
              </w:rPr>
              <w:t xml:space="preserve">6.1 If the price is not correct The system should notify the user about the error and offer options to retry the </w:t>
            </w:r>
            <w:proofErr w:type="spellStart"/>
            <w:proofErr w:type="gramStart"/>
            <w:r>
              <w:rPr>
                <w:rFonts w:ascii="Times New Roman" w:hAnsi="Times New Roman" w:cs="Times New Roman"/>
              </w:rPr>
              <w:t>action.The</w:t>
            </w:r>
            <w:proofErr w:type="spellEnd"/>
            <w:proofErr w:type="gramEnd"/>
            <w:r>
              <w:rPr>
                <w:rFonts w:ascii="Times New Roman" w:hAnsi="Times New Roman" w:cs="Times New Roman"/>
              </w:rPr>
              <w:t xml:space="preserve"> system logs the issue for technical support to resolve, and the customer can contact  customer support via life chat to solve the issue.</w:t>
            </w:r>
          </w:p>
          <w:p w14:paraId="50B4912B" w14:textId="77777777" w:rsidR="005F755B" w:rsidRDefault="006724AA">
            <w:pPr>
              <w:rPr>
                <w:rFonts w:ascii="Times New Roman" w:hAnsi="Times New Roman" w:cs="Times New Roman"/>
              </w:rPr>
            </w:pPr>
            <w:r>
              <w:rPr>
                <w:rFonts w:ascii="Times New Roman" w:hAnsi="Times New Roman" w:cs="Times New Roman"/>
              </w:rPr>
              <w:t xml:space="preserve">6.2 If the price is correct the customer </w:t>
            </w:r>
            <w:proofErr w:type="gramStart"/>
            <w:r>
              <w:rPr>
                <w:rFonts w:ascii="Times New Roman" w:hAnsi="Times New Roman" w:cs="Times New Roman"/>
              </w:rPr>
              <w:t>decide</w:t>
            </w:r>
            <w:proofErr w:type="gramEnd"/>
            <w:r>
              <w:rPr>
                <w:rFonts w:ascii="Times New Roman" w:hAnsi="Times New Roman" w:cs="Times New Roman"/>
              </w:rPr>
              <w:t xml:space="preserve"> whether to proceed with the purchase or continue browsing.</w:t>
            </w:r>
          </w:p>
          <w:p w14:paraId="3A31FE9B" w14:textId="77777777" w:rsidR="005F755B" w:rsidRDefault="006724AA">
            <w:pPr>
              <w:rPr>
                <w:rFonts w:ascii="Times New Roman" w:hAnsi="Times New Roman" w:cs="Times New Roman"/>
              </w:rPr>
            </w:pPr>
            <w:r>
              <w:rPr>
                <w:rFonts w:ascii="Times New Roman" w:hAnsi="Times New Roman" w:cs="Times New Roman"/>
              </w:rPr>
              <w:t xml:space="preserve">6.2.1 If the customer decide to proceed with purchase </w:t>
            </w:r>
            <w:proofErr w:type="gramStart"/>
            <w:r>
              <w:rPr>
                <w:rFonts w:ascii="Times New Roman" w:hAnsi="Times New Roman" w:cs="Times New Roman"/>
              </w:rPr>
              <w:t>the  system</w:t>
            </w:r>
            <w:proofErr w:type="gramEnd"/>
            <w:r>
              <w:rPr>
                <w:rFonts w:ascii="Times New Roman" w:hAnsi="Times New Roman" w:cs="Times New Roman"/>
              </w:rPr>
              <w:t xml:space="preserve"> redirects the customer to the secure payment page.</w:t>
            </w:r>
          </w:p>
          <w:p w14:paraId="2B014DF0" w14:textId="77777777" w:rsidR="005F755B" w:rsidRDefault="006724AA">
            <w:pPr>
              <w:rPr>
                <w:rFonts w:ascii="Times New Roman" w:hAnsi="Times New Roman" w:cs="Times New Roman"/>
              </w:rPr>
            </w:pPr>
            <w:r>
              <w:rPr>
                <w:rFonts w:ascii="Times New Roman" w:hAnsi="Times New Roman" w:cs="Times New Roman"/>
              </w:rPr>
              <w:t xml:space="preserve">6.2.2 If the customer </w:t>
            </w:r>
            <w:proofErr w:type="gramStart"/>
            <w:r>
              <w:rPr>
                <w:rFonts w:ascii="Times New Roman" w:hAnsi="Times New Roman" w:cs="Times New Roman"/>
              </w:rPr>
              <w:t>decide</w:t>
            </w:r>
            <w:proofErr w:type="gramEnd"/>
            <w:r>
              <w:rPr>
                <w:rFonts w:ascii="Times New Roman" w:hAnsi="Times New Roman" w:cs="Times New Roman"/>
              </w:rPr>
              <w:t xml:space="preserve"> to continue </w:t>
            </w:r>
            <w:proofErr w:type="spellStart"/>
            <w:r>
              <w:rPr>
                <w:rFonts w:ascii="Times New Roman" w:hAnsi="Times New Roman" w:cs="Times New Roman"/>
              </w:rPr>
              <w:t>browing</w:t>
            </w:r>
            <w:proofErr w:type="spellEnd"/>
            <w:r>
              <w:rPr>
                <w:rFonts w:ascii="Times New Roman" w:hAnsi="Times New Roman" w:cs="Times New Roman"/>
              </w:rPr>
              <w:t xml:space="preserve"> the system sends an email reminder encouraging them to return.</w:t>
            </w:r>
          </w:p>
          <w:p w14:paraId="6C17AA8E" w14:textId="77777777" w:rsidR="005F755B" w:rsidRDefault="005F755B">
            <w:pPr>
              <w:rPr>
                <w:rFonts w:ascii="Times New Roman" w:hAnsi="Times New Roman" w:cs="Times New Roman"/>
                <w:lang w:val="en"/>
              </w:rPr>
            </w:pPr>
          </w:p>
        </w:tc>
      </w:tr>
      <w:tr w:rsidR="005F755B" w14:paraId="3E53FD43" w14:textId="77777777">
        <w:tc>
          <w:tcPr>
            <w:tcW w:w="3386" w:type="dxa"/>
            <w:tcBorders>
              <w:top w:val="single" w:sz="4" w:space="0" w:color="auto"/>
              <w:left w:val="single" w:sz="4" w:space="0" w:color="auto"/>
              <w:bottom w:val="single" w:sz="4" w:space="0" w:color="auto"/>
              <w:right w:val="single" w:sz="4" w:space="0" w:color="auto"/>
            </w:tcBorders>
            <w:shd w:val="clear" w:color="auto" w:fill="ACB9CA" w:themeFill="text2" w:themeFillTint="66"/>
          </w:tcPr>
          <w:p w14:paraId="375C9D71" w14:textId="77777777" w:rsidR="005F755B" w:rsidRDefault="006724AA">
            <w:pPr>
              <w:rPr>
                <w:rFonts w:ascii="Times New Roman" w:hAnsi="Times New Roman" w:cs="Times New Roman"/>
                <w:b/>
                <w:bCs/>
              </w:rPr>
            </w:pPr>
            <w:r>
              <w:rPr>
                <w:rFonts w:ascii="Times New Roman" w:hAnsi="Times New Roman" w:cs="Times New Roman"/>
                <w:b/>
                <w:bCs/>
              </w:rPr>
              <w:lastRenderedPageBreak/>
              <w:t>Post- conditions/Response</w:t>
            </w:r>
          </w:p>
        </w:tc>
        <w:tc>
          <w:tcPr>
            <w:tcW w:w="6190" w:type="dxa"/>
            <w:tcBorders>
              <w:top w:val="single" w:sz="4" w:space="0" w:color="auto"/>
              <w:left w:val="single" w:sz="4" w:space="0" w:color="auto"/>
              <w:bottom w:val="single" w:sz="4" w:space="0" w:color="auto"/>
              <w:right w:val="single" w:sz="4" w:space="0" w:color="auto"/>
            </w:tcBorders>
          </w:tcPr>
          <w:p w14:paraId="7710D050" w14:textId="77777777" w:rsidR="005F755B" w:rsidRDefault="006724AA">
            <w:pPr>
              <w:numPr>
                <w:ilvl w:val="0"/>
                <w:numId w:val="10"/>
              </w:numPr>
              <w:tabs>
                <w:tab w:val="clear" w:pos="720"/>
              </w:tabs>
              <w:rPr>
                <w:rFonts w:ascii="Times New Roman" w:hAnsi="Times New Roman" w:cs="Times New Roman"/>
                <w:lang w:val="en"/>
              </w:rPr>
            </w:pPr>
            <w:r>
              <w:rPr>
                <w:rFonts w:ascii="Times New Roman" w:hAnsi="Times New Roman" w:cs="Times New Roman"/>
              </w:rPr>
              <w:t>The item added to the shopping cart</w:t>
            </w:r>
          </w:p>
          <w:p w14:paraId="5B148C37" w14:textId="77777777" w:rsidR="005F755B" w:rsidRDefault="006724AA">
            <w:pPr>
              <w:numPr>
                <w:ilvl w:val="0"/>
                <w:numId w:val="10"/>
              </w:numPr>
              <w:tabs>
                <w:tab w:val="clear" w:pos="720"/>
              </w:tabs>
              <w:rPr>
                <w:rFonts w:ascii="Times New Roman" w:hAnsi="Times New Roman" w:cs="Times New Roman"/>
                <w:lang w:val="en"/>
              </w:rPr>
            </w:pPr>
            <w:r>
              <w:rPr>
                <w:rFonts w:ascii="Times New Roman" w:hAnsi="Times New Roman" w:cs="Times New Roman"/>
                <w:lang w:val="en"/>
              </w:rPr>
              <w:t>The system calculates and displays the total cost accurately.</w:t>
            </w:r>
          </w:p>
        </w:tc>
      </w:tr>
      <w:tr w:rsidR="005F755B" w14:paraId="11F28841" w14:textId="77777777">
        <w:tc>
          <w:tcPr>
            <w:tcW w:w="3386" w:type="dxa"/>
            <w:tcBorders>
              <w:top w:val="single" w:sz="4" w:space="0" w:color="auto"/>
              <w:left w:val="single" w:sz="4" w:space="0" w:color="auto"/>
              <w:bottom w:val="single" w:sz="4" w:space="0" w:color="auto"/>
              <w:right w:val="single" w:sz="4" w:space="0" w:color="auto"/>
            </w:tcBorders>
            <w:shd w:val="clear" w:color="auto" w:fill="ACB9CA" w:themeFill="text2" w:themeFillTint="66"/>
          </w:tcPr>
          <w:p w14:paraId="3727C0AB" w14:textId="77777777" w:rsidR="005F755B" w:rsidRDefault="006724AA">
            <w:pPr>
              <w:rPr>
                <w:rFonts w:ascii="Times New Roman" w:hAnsi="Times New Roman" w:cs="Times New Roman"/>
                <w:b/>
                <w:bCs/>
              </w:rPr>
            </w:pPr>
            <w:r>
              <w:rPr>
                <w:rFonts w:ascii="Times New Roman" w:hAnsi="Times New Roman" w:cs="Times New Roman"/>
                <w:b/>
                <w:bCs/>
              </w:rPr>
              <w:t>Comments</w:t>
            </w:r>
          </w:p>
        </w:tc>
        <w:tc>
          <w:tcPr>
            <w:tcW w:w="6190" w:type="dxa"/>
            <w:tcBorders>
              <w:top w:val="single" w:sz="4" w:space="0" w:color="auto"/>
              <w:left w:val="single" w:sz="4" w:space="0" w:color="auto"/>
              <w:bottom w:val="single" w:sz="4" w:space="0" w:color="auto"/>
              <w:right w:val="single" w:sz="4" w:space="0" w:color="auto"/>
            </w:tcBorders>
          </w:tcPr>
          <w:p w14:paraId="0B1724FC" w14:textId="77777777" w:rsidR="005F755B" w:rsidRDefault="006724AA">
            <w:pPr>
              <w:rPr>
                <w:rFonts w:ascii="Times New Roman" w:hAnsi="Times New Roman" w:cs="Times New Roman"/>
              </w:rPr>
            </w:pPr>
            <w:r>
              <w:rPr>
                <w:rFonts w:ascii="Times New Roman" w:hAnsi="Times New Roman" w:cs="Times New Roman"/>
              </w:rPr>
              <w:t xml:space="preserve">The system must have permissions to send Email/Notification to the customer </w:t>
            </w:r>
          </w:p>
        </w:tc>
      </w:tr>
    </w:tbl>
    <w:p w14:paraId="2061DBA4" w14:textId="77777777" w:rsidR="005F755B" w:rsidRDefault="005F755B">
      <w:pPr>
        <w:rPr>
          <w:rFonts w:ascii="Times New Roman" w:hAnsi="Times New Roman" w:cs="Times New Roman"/>
        </w:rPr>
      </w:pPr>
    </w:p>
    <w:p w14:paraId="6533D4A1" w14:textId="77777777" w:rsidR="005F755B" w:rsidRDefault="005F755B">
      <w:pPr>
        <w:pStyle w:val="Heading1"/>
        <w:rPr>
          <w:rFonts w:ascii="Times New Roman" w:hAnsi="Times New Roman" w:cs="Times New Roman"/>
          <w:b/>
          <w:bCs/>
          <w:sz w:val="28"/>
          <w:szCs w:val="28"/>
        </w:rPr>
      </w:pPr>
    </w:p>
    <w:p w14:paraId="10710B38" w14:textId="77777777" w:rsidR="005F755B" w:rsidRDefault="005F755B">
      <w:pPr>
        <w:pStyle w:val="Heading1"/>
        <w:rPr>
          <w:rFonts w:ascii="Times New Roman" w:hAnsi="Times New Roman" w:cs="Times New Roman"/>
          <w:b/>
          <w:bCs/>
          <w:sz w:val="28"/>
          <w:szCs w:val="28"/>
        </w:rPr>
      </w:pPr>
    </w:p>
    <w:p w14:paraId="5BC817F1" w14:textId="77777777" w:rsidR="005F755B" w:rsidRDefault="005F755B">
      <w:pPr>
        <w:rPr>
          <w:rFonts w:ascii="Times New Roman" w:hAnsi="Times New Roman" w:cs="Times New Roman"/>
          <w:b/>
          <w:bCs/>
          <w:sz w:val="28"/>
          <w:szCs w:val="28"/>
        </w:rPr>
      </w:pPr>
    </w:p>
    <w:p w14:paraId="264B6606" w14:textId="77777777" w:rsidR="005F755B" w:rsidRDefault="005F755B">
      <w:pPr>
        <w:rPr>
          <w:rFonts w:ascii="Times New Roman" w:hAnsi="Times New Roman" w:cs="Times New Roman"/>
          <w:b/>
          <w:bCs/>
          <w:sz w:val="28"/>
          <w:szCs w:val="28"/>
        </w:rPr>
      </w:pPr>
    </w:p>
    <w:p w14:paraId="3595B61E" w14:textId="77777777" w:rsidR="005F755B" w:rsidRDefault="005F755B">
      <w:pPr>
        <w:rPr>
          <w:rFonts w:ascii="Times New Roman" w:hAnsi="Times New Roman" w:cs="Times New Roman"/>
          <w:b/>
          <w:bCs/>
          <w:sz w:val="28"/>
          <w:szCs w:val="28"/>
        </w:rPr>
      </w:pPr>
    </w:p>
    <w:p w14:paraId="4B7870BE" w14:textId="77777777" w:rsidR="005F755B" w:rsidRDefault="005F755B">
      <w:pPr>
        <w:pStyle w:val="Heading1"/>
        <w:rPr>
          <w:rFonts w:ascii="Times New Roman" w:hAnsi="Times New Roman" w:cs="Times New Roman"/>
          <w:b/>
          <w:bCs/>
          <w:sz w:val="28"/>
          <w:szCs w:val="28"/>
        </w:rPr>
      </w:pPr>
    </w:p>
    <w:p w14:paraId="668A0CAD" w14:textId="77777777" w:rsidR="005F755B" w:rsidRDefault="005F755B">
      <w:pPr>
        <w:rPr>
          <w:rFonts w:ascii="Times New Roman" w:hAnsi="Times New Roman" w:cs="Times New Roman"/>
          <w:b/>
          <w:bCs/>
          <w:sz w:val="28"/>
          <w:szCs w:val="28"/>
        </w:rPr>
      </w:pPr>
    </w:p>
    <w:p w14:paraId="59153904" w14:textId="77777777" w:rsidR="005F755B" w:rsidRDefault="005F755B">
      <w:pPr>
        <w:rPr>
          <w:rFonts w:ascii="Times New Roman" w:hAnsi="Times New Roman" w:cs="Times New Roman"/>
          <w:b/>
          <w:bCs/>
          <w:sz w:val="28"/>
          <w:szCs w:val="28"/>
        </w:rPr>
      </w:pPr>
    </w:p>
    <w:p w14:paraId="1E392513" w14:textId="77777777" w:rsidR="005F755B" w:rsidRDefault="006724AA">
      <w:pPr>
        <w:pStyle w:val="Heading1"/>
        <w:rPr>
          <w:rFonts w:ascii="Times New Roman" w:hAnsi="Times New Roman" w:cs="Times New Roman"/>
          <w:b/>
          <w:bCs/>
          <w:sz w:val="28"/>
          <w:szCs w:val="28"/>
        </w:rPr>
      </w:pPr>
      <w:r>
        <w:rPr>
          <w:rFonts w:ascii="Times New Roman" w:hAnsi="Times New Roman" w:cs="Times New Roman"/>
          <w:b/>
          <w:bCs/>
          <w:sz w:val="28"/>
          <w:szCs w:val="28"/>
        </w:rPr>
        <w:t>(Rahaf Naser 1201319)</w:t>
      </w:r>
    </w:p>
    <w:p w14:paraId="114FFC7B" w14:textId="77777777" w:rsidR="005F755B" w:rsidRDefault="006724AA">
      <w:pPr>
        <w:rPr>
          <w:rFonts w:ascii="Times New Roman" w:hAnsi="Times New Roman" w:cs="Times New Roman"/>
          <w:b/>
          <w:bCs/>
          <w:sz w:val="18"/>
          <w:szCs w:val="18"/>
        </w:rPr>
      </w:pPr>
      <w:r>
        <w:rPr>
          <w:rFonts w:ascii="Times New Roman" w:hAnsi="Times New Roman" w:cs="Times New Roman"/>
          <w:b/>
          <w:bCs/>
          <w:sz w:val="18"/>
          <w:szCs w:val="18"/>
        </w:rPr>
        <w:t>Use-Case Specification (Sign-Up to Jewelry Online Shop):</w:t>
      </w:r>
    </w:p>
    <w:tbl>
      <w:tblPr>
        <w:tblStyle w:val="TableGrid"/>
        <w:tblW w:w="0" w:type="auto"/>
        <w:tblLook w:val="04A0" w:firstRow="1" w:lastRow="0" w:firstColumn="1" w:lastColumn="0" w:noHBand="0" w:noVBand="1"/>
      </w:tblPr>
      <w:tblGrid>
        <w:gridCol w:w="2113"/>
        <w:gridCol w:w="7237"/>
      </w:tblGrid>
      <w:tr w:rsidR="005F755B" w14:paraId="6610340F" w14:textId="77777777">
        <w:tc>
          <w:tcPr>
            <w:tcW w:w="2113" w:type="dxa"/>
            <w:shd w:val="clear" w:color="auto" w:fill="9CC2E5" w:themeFill="accent5" w:themeFillTint="99"/>
          </w:tcPr>
          <w:p w14:paraId="4495C576" w14:textId="77777777" w:rsidR="005F755B" w:rsidRDefault="006724AA">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Use Case Title</w:t>
            </w:r>
          </w:p>
        </w:tc>
        <w:tc>
          <w:tcPr>
            <w:tcW w:w="7237" w:type="dxa"/>
          </w:tcPr>
          <w:p w14:paraId="40C52459" w14:textId="77777777" w:rsidR="005F755B" w:rsidRDefault="006724AA">
            <w:pPr>
              <w:spacing w:after="0" w:line="240" w:lineRule="auto"/>
              <w:rPr>
                <w:rFonts w:ascii="Times New Roman" w:hAnsi="Times New Roman" w:cs="Times New Roman"/>
                <w:sz w:val="20"/>
                <w:szCs w:val="20"/>
              </w:rPr>
            </w:pPr>
            <w:r>
              <w:rPr>
                <w:rFonts w:ascii="Times New Roman" w:hAnsi="Times New Roman" w:cs="Times New Roman"/>
                <w:sz w:val="18"/>
                <w:szCs w:val="18"/>
              </w:rPr>
              <w:t>Sign-Up to Jewelry Online Shop</w:t>
            </w:r>
          </w:p>
        </w:tc>
      </w:tr>
      <w:tr w:rsidR="005F755B" w14:paraId="04ED94DE" w14:textId="77777777">
        <w:tc>
          <w:tcPr>
            <w:tcW w:w="2113" w:type="dxa"/>
            <w:shd w:val="clear" w:color="auto" w:fill="9CC2E5" w:themeFill="accent5" w:themeFillTint="99"/>
          </w:tcPr>
          <w:p w14:paraId="16AA1977" w14:textId="77777777" w:rsidR="005F755B" w:rsidRDefault="006724AA">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Description</w:t>
            </w:r>
          </w:p>
        </w:tc>
        <w:tc>
          <w:tcPr>
            <w:tcW w:w="7237" w:type="dxa"/>
          </w:tcPr>
          <w:p w14:paraId="169FA0EE" w14:textId="77777777" w:rsidR="005F755B" w:rsidRDefault="006724AA">
            <w:pPr>
              <w:spacing w:after="0" w:line="240" w:lineRule="auto"/>
              <w:rPr>
                <w:rFonts w:ascii="Times New Roman" w:hAnsi="Times New Roman" w:cs="Times New Roman"/>
                <w:sz w:val="18"/>
                <w:szCs w:val="18"/>
              </w:rPr>
            </w:pPr>
            <w:r>
              <w:rPr>
                <w:rFonts w:ascii="Times New Roman" w:hAnsi="Times New Roman" w:cs="Times New Roman"/>
                <w:sz w:val="20"/>
                <w:szCs w:val="20"/>
              </w:rPr>
              <w:t>A customer can create an account to access personalized features such as wish lists, exclusive discounts, and order tracking. The process involves filling out a registration form, submitting the details, verifying the provided email address, and activating the account. The system must ensure secure data handling and provide necessary feedback during the process.</w:t>
            </w:r>
          </w:p>
        </w:tc>
      </w:tr>
      <w:tr w:rsidR="005F755B" w14:paraId="773C0F55" w14:textId="77777777">
        <w:tc>
          <w:tcPr>
            <w:tcW w:w="2113" w:type="dxa"/>
            <w:shd w:val="clear" w:color="auto" w:fill="9CC2E5" w:themeFill="accent5" w:themeFillTint="99"/>
          </w:tcPr>
          <w:p w14:paraId="2974CA4A" w14:textId="77777777" w:rsidR="005F755B" w:rsidRDefault="006724AA">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Actors</w:t>
            </w:r>
          </w:p>
        </w:tc>
        <w:tc>
          <w:tcPr>
            <w:tcW w:w="7237" w:type="dxa"/>
          </w:tcPr>
          <w:p w14:paraId="008130DC" w14:textId="77777777" w:rsidR="005F755B" w:rsidRDefault="006724AA">
            <w:pPr>
              <w:spacing w:after="0" w:line="240" w:lineRule="auto"/>
              <w:rPr>
                <w:rFonts w:ascii="Times New Roman" w:hAnsi="Times New Roman" w:cs="Times New Roman"/>
                <w:sz w:val="18"/>
                <w:szCs w:val="18"/>
              </w:rPr>
            </w:pPr>
            <w:r>
              <w:rPr>
                <w:rFonts w:ascii="Times New Roman" w:hAnsi="Times New Roman" w:cs="Times New Roman"/>
                <w:sz w:val="20"/>
                <w:szCs w:val="20"/>
              </w:rPr>
              <w:t>Customer</w:t>
            </w:r>
          </w:p>
        </w:tc>
      </w:tr>
      <w:tr w:rsidR="005F755B" w14:paraId="6B928FE6" w14:textId="77777777">
        <w:tc>
          <w:tcPr>
            <w:tcW w:w="2113" w:type="dxa"/>
            <w:shd w:val="clear" w:color="auto" w:fill="9CC2E5" w:themeFill="accent5" w:themeFillTint="99"/>
          </w:tcPr>
          <w:p w14:paraId="56251E8C" w14:textId="77777777" w:rsidR="005F755B" w:rsidRDefault="006724AA">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Data</w:t>
            </w:r>
          </w:p>
        </w:tc>
        <w:tc>
          <w:tcPr>
            <w:tcW w:w="7237" w:type="dxa"/>
          </w:tcPr>
          <w:p w14:paraId="6911D12D" w14:textId="77777777" w:rsidR="005F755B" w:rsidRDefault="006724AA">
            <w:pPr>
              <w:spacing w:after="0" w:line="240" w:lineRule="auto"/>
              <w:rPr>
                <w:rFonts w:ascii="Times New Roman" w:hAnsi="Times New Roman" w:cs="Times New Roman"/>
                <w:b/>
                <w:bCs/>
                <w:sz w:val="20"/>
                <w:szCs w:val="20"/>
              </w:rPr>
            </w:pPr>
            <w:r>
              <w:rPr>
                <w:rFonts w:ascii="Times New Roman" w:hAnsi="Times New Roman" w:cs="Times New Roman"/>
                <w:sz w:val="20"/>
                <w:szCs w:val="20"/>
              </w:rPr>
              <w:t>Full name, Email address, Password, Phone number,</w:t>
            </w:r>
            <w:r>
              <w:rPr>
                <w:rFonts w:ascii="Times New Roman" w:hAnsi="Times New Roman" w:cs="Times New Roman"/>
                <w:b/>
                <w:bCs/>
                <w:sz w:val="20"/>
                <w:szCs w:val="20"/>
              </w:rPr>
              <w:t xml:space="preserve"> </w:t>
            </w:r>
            <w:r>
              <w:rPr>
                <w:rFonts w:ascii="Times New Roman" w:hAnsi="Times New Roman" w:cs="Times New Roman"/>
                <w:sz w:val="20"/>
                <w:szCs w:val="20"/>
              </w:rPr>
              <w:t>Jewelry preferences, Verification email.</w:t>
            </w:r>
          </w:p>
        </w:tc>
      </w:tr>
      <w:tr w:rsidR="005F755B" w14:paraId="464B027B" w14:textId="77777777">
        <w:tc>
          <w:tcPr>
            <w:tcW w:w="2113" w:type="dxa"/>
            <w:shd w:val="clear" w:color="auto" w:fill="9CC2E5" w:themeFill="accent5" w:themeFillTint="99"/>
          </w:tcPr>
          <w:p w14:paraId="70A7619D" w14:textId="77777777" w:rsidR="005F755B" w:rsidRDefault="006724AA">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Stimulus/Trigger</w:t>
            </w:r>
          </w:p>
        </w:tc>
        <w:tc>
          <w:tcPr>
            <w:tcW w:w="7237" w:type="dxa"/>
          </w:tcPr>
          <w:p w14:paraId="6058B600" w14:textId="77777777" w:rsidR="005F755B" w:rsidRDefault="006724AA">
            <w:pPr>
              <w:spacing w:after="0" w:line="240" w:lineRule="auto"/>
              <w:rPr>
                <w:rFonts w:ascii="Times New Roman" w:hAnsi="Times New Roman" w:cs="Times New Roman"/>
                <w:sz w:val="20"/>
                <w:szCs w:val="20"/>
              </w:rPr>
            </w:pPr>
            <w:r>
              <w:rPr>
                <w:rFonts w:ascii="Times New Roman" w:hAnsi="Times New Roman" w:cs="Times New Roman"/>
                <w:sz w:val="18"/>
                <w:szCs w:val="18"/>
              </w:rPr>
              <w:t>The customer initiates the process by clicking the "Sign Up" button on the Jewelry Online Shop system.</w:t>
            </w:r>
          </w:p>
        </w:tc>
      </w:tr>
      <w:tr w:rsidR="005F755B" w14:paraId="75CD8797" w14:textId="77777777">
        <w:tc>
          <w:tcPr>
            <w:tcW w:w="2113" w:type="dxa"/>
            <w:shd w:val="clear" w:color="auto" w:fill="9CC2E5" w:themeFill="accent5" w:themeFillTint="99"/>
          </w:tcPr>
          <w:p w14:paraId="46AAF26A" w14:textId="77777777" w:rsidR="005F755B" w:rsidRDefault="006724AA">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Pre-conditions</w:t>
            </w:r>
          </w:p>
        </w:tc>
        <w:tc>
          <w:tcPr>
            <w:tcW w:w="7237" w:type="dxa"/>
          </w:tcPr>
          <w:p w14:paraId="27229C29" w14:textId="77777777" w:rsidR="005F755B" w:rsidRDefault="006724AA">
            <w:pPr>
              <w:spacing w:after="0" w:line="240" w:lineRule="auto"/>
              <w:rPr>
                <w:rFonts w:ascii="Times New Roman" w:hAnsi="Times New Roman" w:cs="Times New Roman"/>
                <w:sz w:val="18"/>
                <w:szCs w:val="18"/>
              </w:rPr>
            </w:pPr>
            <w:r>
              <w:rPr>
                <w:rFonts w:ascii="Times New Roman" w:hAnsi="Times New Roman" w:cs="Times New Roman"/>
                <w:sz w:val="20"/>
                <w:szCs w:val="20"/>
              </w:rPr>
              <w:t>1. The customer does not already have an existing account.</w:t>
            </w:r>
            <w:r>
              <w:rPr>
                <w:rFonts w:ascii="Times New Roman" w:hAnsi="Times New Roman" w:cs="Times New Roman"/>
                <w:sz w:val="20"/>
                <w:szCs w:val="20"/>
              </w:rPr>
              <w:br/>
              <w:t>2. The system has sufficient database capacity to store new account information.</w:t>
            </w:r>
            <w:r>
              <w:rPr>
                <w:rFonts w:ascii="Times New Roman" w:hAnsi="Times New Roman" w:cs="Times New Roman"/>
                <w:sz w:val="20"/>
                <w:szCs w:val="20"/>
              </w:rPr>
              <w:br/>
              <w:t>3. Password requirements are clearly outlined to the customer (at least 8 characters, one uppercase letter, one lowercase letter, and one number.).</w:t>
            </w:r>
            <w:r>
              <w:rPr>
                <w:rFonts w:ascii="Times New Roman" w:hAnsi="Times New Roman" w:cs="Times New Roman"/>
                <w:sz w:val="20"/>
                <w:szCs w:val="20"/>
              </w:rPr>
              <w:br/>
              <w:t>4. The customer has a stable internet connection.</w:t>
            </w:r>
          </w:p>
        </w:tc>
      </w:tr>
      <w:tr w:rsidR="005F755B" w14:paraId="70EDBA86" w14:textId="77777777">
        <w:trPr>
          <w:trHeight w:val="863"/>
        </w:trPr>
        <w:tc>
          <w:tcPr>
            <w:tcW w:w="2113" w:type="dxa"/>
            <w:shd w:val="clear" w:color="auto" w:fill="9CC2E5" w:themeFill="accent5" w:themeFillTint="99"/>
          </w:tcPr>
          <w:p w14:paraId="68D79C9F" w14:textId="77777777" w:rsidR="005F755B" w:rsidRDefault="006724AA">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Workflow OR Sequence/Flow of Events</w:t>
            </w:r>
          </w:p>
        </w:tc>
        <w:tc>
          <w:tcPr>
            <w:tcW w:w="7237" w:type="dxa"/>
          </w:tcPr>
          <w:p w14:paraId="32A067D7" w14:textId="77777777" w:rsidR="005F755B" w:rsidRDefault="006724AA">
            <w:pPr>
              <w:spacing w:after="0" w:line="240" w:lineRule="auto"/>
              <w:rPr>
                <w:rFonts w:ascii="Times New Roman" w:hAnsi="Times New Roman" w:cs="Times New Roman"/>
                <w:sz w:val="18"/>
                <w:szCs w:val="18"/>
              </w:rPr>
            </w:pPr>
            <w:r>
              <w:rPr>
                <w:rFonts w:ascii="Times New Roman" w:hAnsi="Times New Roman" w:cs="Times New Roman"/>
                <w:sz w:val="18"/>
                <w:szCs w:val="18"/>
              </w:rPr>
              <w:t>1. The customer clicks the "Sign Up" button.</w:t>
            </w:r>
          </w:p>
          <w:p w14:paraId="4EBC620B" w14:textId="77777777" w:rsidR="005F755B" w:rsidRDefault="006724AA">
            <w:pPr>
              <w:spacing w:after="0" w:line="240" w:lineRule="auto"/>
              <w:rPr>
                <w:rFonts w:ascii="Times New Roman" w:hAnsi="Times New Roman" w:cs="Times New Roman"/>
                <w:sz w:val="18"/>
                <w:szCs w:val="18"/>
              </w:rPr>
            </w:pPr>
            <w:r>
              <w:rPr>
                <w:rFonts w:ascii="Times New Roman" w:hAnsi="Times New Roman" w:cs="Times New Roman"/>
                <w:sz w:val="18"/>
                <w:szCs w:val="18"/>
              </w:rPr>
              <w:t>2. The system displays a registration form requiring details such as name, email, password, phone number, and jewelry preferences.</w:t>
            </w:r>
          </w:p>
          <w:p w14:paraId="2C0A3004" w14:textId="77777777" w:rsidR="005F755B" w:rsidRDefault="006724AA">
            <w:pPr>
              <w:spacing w:after="0" w:line="240" w:lineRule="auto"/>
              <w:rPr>
                <w:rFonts w:ascii="Times New Roman" w:hAnsi="Times New Roman" w:cs="Times New Roman"/>
                <w:sz w:val="18"/>
                <w:szCs w:val="18"/>
              </w:rPr>
            </w:pPr>
            <w:r>
              <w:rPr>
                <w:rFonts w:ascii="Times New Roman" w:hAnsi="Times New Roman" w:cs="Times New Roman"/>
                <w:sz w:val="18"/>
                <w:szCs w:val="18"/>
              </w:rPr>
              <w:t>3. The customer fills in the required fields and submits the form.</w:t>
            </w:r>
          </w:p>
          <w:p w14:paraId="1DE0D223" w14:textId="77777777" w:rsidR="005F755B" w:rsidRDefault="006724AA">
            <w:pPr>
              <w:spacing w:after="0" w:line="240" w:lineRule="auto"/>
              <w:rPr>
                <w:rFonts w:ascii="Times New Roman" w:hAnsi="Times New Roman" w:cs="Times New Roman"/>
                <w:sz w:val="18"/>
                <w:szCs w:val="18"/>
              </w:rPr>
            </w:pPr>
            <w:r>
              <w:rPr>
                <w:rFonts w:ascii="Times New Roman" w:hAnsi="Times New Roman" w:cs="Times New Roman"/>
                <w:sz w:val="18"/>
                <w:szCs w:val="18"/>
              </w:rPr>
              <w:t>4. The system validates the input to ensure all fields are completed and correctly formatted.</w:t>
            </w:r>
          </w:p>
          <w:p w14:paraId="54EA4388" w14:textId="77777777" w:rsidR="005F755B" w:rsidRDefault="006724AA">
            <w:pPr>
              <w:spacing w:after="0" w:line="240" w:lineRule="auto"/>
              <w:rPr>
                <w:rFonts w:ascii="Times New Roman" w:hAnsi="Times New Roman" w:cs="Times New Roman"/>
                <w:sz w:val="18"/>
                <w:szCs w:val="18"/>
              </w:rPr>
            </w:pPr>
            <w:r>
              <w:rPr>
                <w:rFonts w:ascii="Times New Roman" w:hAnsi="Times New Roman" w:cs="Times New Roman"/>
                <w:b/>
                <w:bCs/>
                <w:sz w:val="18"/>
                <w:szCs w:val="18"/>
              </w:rPr>
              <w:t>- If the validation succeeds:</w:t>
            </w:r>
            <w:r>
              <w:rPr>
                <w:rFonts w:ascii="Times New Roman" w:hAnsi="Times New Roman" w:cs="Times New Roman"/>
                <w:sz w:val="18"/>
                <w:szCs w:val="18"/>
              </w:rPr>
              <w:br/>
              <w:t>4.1. The system checks if the password meets security requirements (at least 8 characters, one uppercase letter, one lowercase letter, one number).</w:t>
            </w:r>
          </w:p>
          <w:p w14:paraId="3A2DA8CD" w14:textId="77777777" w:rsidR="005F755B" w:rsidRDefault="006724AA">
            <w:pPr>
              <w:spacing w:after="0" w:line="240" w:lineRule="auto"/>
              <w:rPr>
                <w:rFonts w:ascii="Times New Roman" w:hAnsi="Times New Roman" w:cs="Times New Roman"/>
                <w:sz w:val="18"/>
                <w:szCs w:val="18"/>
              </w:rPr>
            </w:pPr>
            <w:r>
              <w:rPr>
                <w:rFonts w:ascii="Times New Roman" w:hAnsi="Times New Roman" w:cs="Times New Roman"/>
                <w:b/>
                <w:bCs/>
                <w:sz w:val="18"/>
                <w:szCs w:val="18"/>
              </w:rPr>
              <w:t>-If the password meets security requirements:</w:t>
            </w:r>
            <w:r>
              <w:rPr>
                <w:rFonts w:ascii="Times New Roman" w:hAnsi="Times New Roman" w:cs="Times New Roman"/>
                <w:sz w:val="18"/>
                <w:szCs w:val="18"/>
              </w:rPr>
              <w:br/>
              <w:t>4.2. The system stores the password securely and proceeds to the next step.</w:t>
            </w:r>
          </w:p>
          <w:p w14:paraId="04B185A3" w14:textId="77777777" w:rsidR="005F755B" w:rsidRDefault="006724AA">
            <w:pPr>
              <w:spacing w:after="0" w:line="240" w:lineRule="auto"/>
              <w:rPr>
                <w:rFonts w:ascii="Times New Roman" w:hAnsi="Times New Roman" w:cs="Times New Roman"/>
                <w:sz w:val="18"/>
                <w:szCs w:val="18"/>
              </w:rPr>
            </w:pPr>
            <w:r>
              <w:rPr>
                <w:rFonts w:ascii="Times New Roman" w:hAnsi="Times New Roman" w:cs="Times New Roman"/>
                <w:b/>
                <w:bCs/>
                <w:sz w:val="18"/>
                <w:szCs w:val="18"/>
              </w:rPr>
              <w:t>-Else, if the password does not meet the security requirements:</w:t>
            </w:r>
            <w:r>
              <w:rPr>
                <w:rFonts w:ascii="Times New Roman" w:hAnsi="Times New Roman" w:cs="Times New Roman"/>
                <w:sz w:val="18"/>
                <w:szCs w:val="18"/>
              </w:rPr>
              <w:br/>
              <w:t>4.3. The system notifies the customer that their password does not meet the security criteria and provides guidelines for creating a stronger password.</w:t>
            </w:r>
            <w:r>
              <w:rPr>
                <w:rFonts w:ascii="Times New Roman" w:hAnsi="Times New Roman" w:cs="Times New Roman"/>
                <w:sz w:val="18"/>
                <w:szCs w:val="18"/>
              </w:rPr>
              <w:br/>
              <w:t>4.4. The customer revises the password and resubmits the form.</w:t>
            </w:r>
          </w:p>
          <w:p w14:paraId="2960646E" w14:textId="77777777" w:rsidR="005F755B" w:rsidRDefault="006724AA">
            <w:pPr>
              <w:spacing w:after="0" w:line="240" w:lineRule="auto"/>
              <w:rPr>
                <w:rFonts w:ascii="Times New Roman" w:hAnsi="Times New Roman" w:cs="Times New Roman"/>
                <w:sz w:val="18"/>
                <w:szCs w:val="18"/>
              </w:rPr>
            </w:pPr>
            <w:r>
              <w:rPr>
                <w:rFonts w:ascii="Times New Roman" w:hAnsi="Times New Roman" w:cs="Times New Roman"/>
                <w:sz w:val="18"/>
                <w:szCs w:val="18"/>
              </w:rPr>
              <w:t>5. If the form is valid and all fields are correct, the system sends a verification email to the customer.</w:t>
            </w:r>
          </w:p>
          <w:p w14:paraId="71F99BDC" w14:textId="77777777" w:rsidR="005F755B" w:rsidRDefault="006724AA">
            <w:pPr>
              <w:spacing w:after="0" w:line="240" w:lineRule="auto"/>
              <w:rPr>
                <w:rFonts w:ascii="Times New Roman" w:hAnsi="Times New Roman" w:cs="Times New Roman"/>
                <w:sz w:val="18"/>
                <w:szCs w:val="18"/>
              </w:rPr>
            </w:pPr>
            <w:r>
              <w:rPr>
                <w:rFonts w:ascii="Times New Roman" w:hAnsi="Times New Roman" w:cs="Times New Roman"/>
                <w:b/>
                <w:bCs/>
                <w:sz w:val="18"/>
                <w:szCs w:val="18"/>
              </w:rPr>
              <w:t>- If the customer does not receive the verification email (due to spam filtering or server issues):</w:t>
            </w:r>
            <w:r>
              <w:rPr>
                <w:rFonts w:ascii="Times New Roman" w:hAnsi="Times New Roman" w:cs="Times New Roman"/>
                <w:sz w:val="18"/>
                <w:szCs w:val="18"/>
              </w:rPr>
              <w:br/>
              <w:t>5.1. The system provides an option to resend the verification email.</w:t>
            </w:r>
            <w:r>
              <w:rPr>
                <w:rFonts w:ascii="Times New Roman" w:hAnsi="Times New Roman" w:cs="Times New Roman"/>
                <w:sz w:val="18"/>
                <w:szCs w:val="18"/>
              </w:rPr>
              <w:br/>
              <w:t>5.2. The customer requests the email to be resent.</w:t>
            </w:r>
          </w:p>
          <w:p w14:paraId="0FDD4734" w14:textId="77777777" w:rsidR="005F755B" w:rsidRDefault="006724AA">
            <w:pPr>
              <w:spacing w:after="0" w:line="240" w:lineRule="auto"/>
              <w:rPr>
                <w:rFonts w:ascii="Times New Roman" w:hAnsi="Times New Roman" w:cs="Times New Roman"/>
                <w:sz w:val="18"/>
                <w:szCs w:val="18"/>
              </w:rPr>
            </w:pPr>
            <w:r>
              <w:rPr>
                <w:rFonts w:ascii="Times New Roman" w:hAnsi="Times New Roman" w:cs="Times New Roman"/>
                <w:sz w:val="18"/>
                <w:szCs w:val="18"/>
              </w:rPr>
              <w:t>6. The customer opens the verification email and clicks the verification link.</w:t>
            </w:r>
          </w:p>
          <w:p w14:paraId="3701482B" w14:textId="77777777" w:rsidR="005F755B" w:rsidRDefault="006724AA">
            <w:pPr>
              <w:spacing w:after="0" w:line="240" w:lineRule="auto"/>
              <w:rPr>
                <w:rFonts w:ascii="Times New Roman" w:hAnsi="Times New Roman" w:cs="Times New Roman"/>
                <w:sz w:val="18"/>
                <w:szCs w:val="18"/>
              </w:rPr>
            </w:pPr>
            <w:r>
              <w:rPr>
                <w:rFonts w:ascii="Times New Roman" w:hAnsi="Times New Roman" w:cs="Times New Roman"/>
                <w:b/>
                <w:bCs/>
                <w:sz w:val="18"/>
                <w:szCs w:val="18"/>
              </w:rPr>
              <w:t>- If the customer does not provide an email address (an essential field):</w:t>
            </w:r>
            <w:r>
              <w:rPr>
                <w:rFonts w:ascii="Times New Roman" w:hAnsi="Times New Roman" w:cs="Times New Roman"/>
                <w:sz w:val="18"/>
                <w:szCs w:val="18"/>
              </w:rPr>
              <w:br/>
              <w:t>6.1. The system displays an error message stating that the email address is required for account creation.</w:t>
            </w:r>
            <w:r>
              <w:rPr>
                <w:rFonts w:ascii="Times New Roman" w:hAnsi="Times New Roman" w:cs="Times New Roman"/>
                <w:sz w:val="18"/>
                <w:szCs w:val="18"/>
              </w:rPr>
              <w:br/>
              <w:t>6.2. The customer provides the missing email and resubmits the form.</w:t>
            </w:r>
          </w:p>
          <w:p w14:paraId="473A6EE4" w14:textId="77777777" w:rsidR="005F755B" w:rsidRDefault="006724AA">
            <w:pPr>
              <w:spacing w:after="0" w:line="240" w:lineRule="auto"/>
              <w:rPr>
                <w:rFonts w:ascii="Times New Roman" w:hAnsi="Times New Roman" w:cs="Times New Roman"/>
                <w:sz w:val="18"/>
                <w:szCs w:val="18"/>
              </w:rPr>
            </w:pPr>
            <w:r>
              <w:rPr>
                <w:rFonts w:ascii="Times New Roman" w:hAnsi="Times New Roman" w:cs="Times New Roman"/>
                <w:sz w:val="18"/>
                <w:szCs w:val="18"/>
              </w:rPr>
              <w:t>7. The system validates the verification link to ensure it is not expired or tampered with.</w:t>
            </w:r>
          </w:p>
          <w:p w14:paraId="27BCEF6E" w14:textId="77777777" w:rsidR="005F755B" w:rsidRDefault="006724AA">
            <w:pPr>
              <w:spacing w:after="0" w:line="240" w:lineRule="auto"/>
              <w:rPr>
                <w:rFonts w:ascii="Times New Roman" w:hAnsi="Times New Roman" w:cs="Times New Roman"/>
                <w:sz w:val="18"/>
                <w:szCs w:val="18"/>
              </w:rPr>
            </w:pPr>
            <w:r>
              <w:rPr>
                <w:rFonts w:ascii="Times New Roman" w:hAnsi="Times New Roman" w:cs="Times New Roman"/>
                <w:b/>
                <w:bCs/>
                <w:sz w:val="18"/>
                <w:szCs w:val="18"/>
              </w:rPr>
              <w:t>- If the verification link has expired:</w:t>
            </w:r>
            <w:r>
              <w:rPr>
                <w:rFonts w:ascii="Times New Roman" w:hAnsi="Times New Roman" w:cs="Times New Roman"/>
                <w:sz w:val="18"/>
                <w:szCs w:val="18"/>
              </w:rPr>
              <w:br/>
              <w:t>7.1. The system prompts the customer to request a new verification email.</w:t>
            </w:r>
            <w:r>
              <w:rPr>
                <w:rFonts w:ascii="Times New Roman" w:hAnsi="Times New Roman" w:cs="Times New Roman"/>
                <w:sz w:val="18"/>
                <w:szCs w:val="18"/>
              </w:rPr>
              <w:br/>
              <w:t>7.2. The customer requests the new verification email and repeats the process.</w:t>
            </w:r>
          </w:p>
          <w:p w14:paraId="163A1732" w14:textId="77777777" w:rsidR="005F755B" w:rsidRDefault="006724AA">
            <w:pPr>
              <w:spacing w:after="0" w:line="240" w:lineRule="auto"/>
              <w:rPr>
                <w:rFonts w:ascii="Times New Roman" w:hAnsi="Times New Roman" w:cs="Times New Roman"/>
                <w:sz w:val="18"/>
                <w:szCs w:val="18"/>
              </w:rPr>
            </w:pPr>
            <w:r>
              <w:rPr>
                <w:rFonts w:ascii="Times New Roman" w:hAnsi="Times New Roman" w:cs="Times New Roman"/>
                <w:sz w:val="18"/>
                <w:szCs w:val="18"/>
              </w:rPr>
              <w:t>8. Once the verification link is validated, the system activates the account and redirects the customer to a confirmation page.</w:t>
            </w:r>
          </w:p>
          <w:p w14:paraId="4D989089" w14:textId="77777777" w:rsidR="005F755B" w:rsidRDefault="006724AA">
            <w:pPr>
              <w:spacing w:after="0" w:line="240" w:lineRule="auto"/>
              <w:rPr>
                <w:rFonts w:ascii="Times New Roman" w:hAnsi="Times New Roman" w:cs="Times New Roman"/>
                <w:sz w:val="18"/>
                <w:szCs w:val="18"/>
              </w:rPr>
            </w:pPr>
            <w:r>
              <w:rPr>
                <w:rFonts w:ascii="Times New Roman" w:hAnsi="Times New Roman" w:cs="Times New Roman"/>
                <w:sz w:val="18"/>
                <w:szCs w:val="18"/>
              </w:rPr>
              <w:lastRenderedPageBreak/>
              <w:t>9. The system marks the account as "active," and the customer can access all personalized features, such as wish lists, exclusive discounts, and order tracking.</w:t>
            </w:r>
          </w:p>
        </w:tc>
      </w:tr>
      <w:tr w:rsidR="005F755B" w14:paraId="79A3BBB8" w14:textId="77777777">
        <w:tc>
          <w:tcPr>
            <w:tcW w:w="2113" w:type="dxa"/>
            <w:shd w:val="clear" w:color="auto" w:fill="9CC2E5" w:themeFill="accent5" w:themeFillTint="99"/>
          </w:tcPr>
          <w:p w14:paraId="6B198FF4" w14:textId="77777777" w:rsidR="005F755B" w:rsidRDefault="006724AA">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lastRenderedPageBreak/>
              <w:t>Post-conditions/Response</w:t>
            </w:r>
          </w:p>
        </w:tc>
        <w:tc>
          <w:tcPr>
            <w:tcW w:w="7237" w:type="dxa"/>
          </w:tcPr>
          <w:p w14:paraId="4EB4656C" w14:textId="77777777" w:rsidR="005F755B" w:rsidRDefault="006724AA">
            <w:pPr>
              <w:spacing w:after="0" w:line="240" w:lineRule="auto"/>
              <w:rPr>
                <w:rFonts w:ascii="Times New Roman" w:hAnsi="Times New Roman" w:cs="Times New Roman"/>
                <w:sz w:val="20"/>
                <w:szCs w:val="20"/>
              </w:rPr>
            </w:pPr>
            <w:r>
              <w:rPr>
                <w:rFonts w:ascii="Times New Roman" w:hAnsi="Times New Roman" w:cs="Times New Roman"/>
                <w:sz w:val="20"/>
                <w:szCs w:val="20"/>
              </w:rPr>
              <w:t>1. A new customer account is created, and the customer receives a "Welcome" email, If successful.</w:t>
            </w:r>
            <w:r>
              <w:rPr>
                <w:rFonts w:ascii="Times New Roman" w:hAnsi="Times New Roman" w:cs="Times New Roman"/>
                <w:sz w:val="20"/>
                <w:szCs w:val="20"/>
              </w:rPr>
              <w:br/>
              <w:t>2. The customer can now access personalized features like wish lists and discounts, If successful.</w:t>
            </w:r>
          </w:p>
        </w:tc>
      </w:tr>
      <w:tr w:rsidR="005F755B" w14:paraId="29F69A6F" w14:textId="77777777">
        <w:tc>
          <w:tcPr>
            <w:tcW w:w="2113" w:type="dxa"/>
            <w:shd w:val="clear" w:color="auto" w:fill="9CC2E5" w:themeFill="accent5" w:themeFillTint="99"/>
          </w:tcPr>
          <w:p w14:paraId="196579BB" w14:textId="77777777" w:rsidR="005F755B" w:rsidRDefault="006724AA">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Comments</w:t>
            </w:r>
          </w:p>
        </w:tc>
        <w:tc>
          <w:tcPr>
            <w:tcW w:w="7237" w:type="dxa"/>
          </w:tcPr>
          <w:p w14:paraId="64FBC662" w14:textId="77777777" w:rsidR="005F755B" w:rsidRDefault="006724AA">
            <w:pPr>
              <w:spacing w:after="0" w:line="240" w:lineRule="auto"/>
              <w:rPr>
                <w:rFonts w:ascii="Times New Roman" w:hAnsi="Times New Roman" w:cs="Times New Roman"/>
                <w:sz w:val="18"/>
                <w:szCs w:val="18"/>
              </w:rPr>
            </w:pPr>
            <w:r>
              <w:rPr>
                <w:rFonts w:ascii="Times New Roman" w:hAnsi="Times New Roman" w:cs="Times New Roman"/>
                <w:sz w:val="18"/>
                <w:szCs w:val="18"/>
              </w:rPr>
              <w:t>1. Verification links must expire within a specific time frame (24 hours) to ensure security.</w:t>
            </w:r>
            <w:r>
              <w:rPr>
                <w:rFonts w:ascii="Times New Roman" w:hAnsi="Times New Roman" w:cs="Times New Roman"/>
                <w:sz w:val="18"/>
                <w:szCs w:val="18"/>
              </w:rPr>
              <w:br/>
              <w:t>2. Users should be allowed to resend the verification email if not received.</w:t>
            </w:r>
            <w:r>
              <w:rPr>
                <w:rFonts w:ascii="Times New Roman" w:hAnsi="Times New Roman" w:cs="Times New Roman"/>
                <w:sz w:val="18"/>
                <w:szCs w:val="18"/>
              </w:rPr>
              <w:br/>
              <w:t>3. The password requirements must be clearly displayed to reduce user errors during registration.</w:t>
            </w:r>
          </w:p>
        </w:tc>
      </w:tr>
    </w:tbl>
    <w:p w14:paraId="748F5F53" w14:textId="77777777" w:rsidR="005F755B" w:rsidRDefault="006724AA">
      <w:pPr>
        <w:pStyle w:val="Heading1"/>
        <w:rPr>
          <w:rFonts w:ascii="Times New Roman" w:hAnsi="Times New Roman" w:cs="Times New Roman"/>
          <w:b/>
          <w:bCs/>
          <w:sz w:val="28"/>
          <w:szCs w:val="28"/>
        </w:rPr>
      </w:pPr>
      <w:r>
        <w:rPr>
          <w:rFonts w:ascii="Times New Roman" w:hAnsi="Times New Roman" w:cs="Times New Roman"/>
          <w:b/>
          <w:bCs/>
          <w:sz w:val="28"/>
          <w:szCs w:val="28"/>
        </w:rPr>
        <w:t>(Rana Musa)</w:t>
      </w:r>
    </w:p>
    <w:p w14:paraId="3B48EC89" w14:textId="77777777" w:rsidR="005F755B" w:rsidRDefault="006724AA">
      <w:pPr>
        <w:rPr>
          <w:rFonts w:ascii="Times New Roman" w:hAnsi="Times New Roman" w:cs="Times New Roman"/>
        </w:rPr>
      </w:pPr>
      <w:r>
        <w:rPr>
          <w:rFonts w:ascii="Times New Roman" w:hAnsi="Times New Roman" w:cs="Times New Roman"/>
        </w:rPr>
        <w:t>Customer gives Feedback.</w:t>
      </w:r>
    </w:p>
    <w:tbl>
      <w:tblPr>
        <w:tblStyle w:val="TableGrid"/>
        <w:tblW w:w="0" w:type="auto"/>
        <w:tblLook w:val="04A0" w:firstRow="1" w:lastRow="0" w:firstColumn="1" w:lastColumn="0" w:noHBand="0" w:noVBand="1"/>
      </w:tblPr>
      <w:tblGrid>
        <w:gridCol w:w="2060"/>
        <w:gridCol w:w="7290"/>
      </w:tblGrid>
      <w:tr w:rsidR="005F755B" w14:paraId="28999214" w14:textId="77777777">
        <w:tc>
          <w:tcPr>
            <w:tcW w:w="0" w:type="auto"/>
            <w:tcBorders>
              <w:top w:val="single" w:sz="4" w:space="0" w:color="auto"/>
              <w:left w:val="single" w:sz="4" w:space="0" w:color="auto"/>
              <w:bottom w:val="single" w:sz="4" w:space="0" w:color="auto"/>
              <w:right w:val="single" w:sz="4" w:space="0" w:color="auto"/>
            </w:tcBorders>
          </w:tcPr>
          <w:p w14:paraId="77A7277F" w14:textId="77777777" w:rsidR="005F755B" w:rsidRDefault="006724AA">
            <w:pPr>
              <w:rPr>
                <w:rFonts w:ascii="Times New Roman" w:hAnsi="Times New Roman" w:cs="Times New Roman"/>
                <w:b/>
                <w:bCs/>
              </w:rPr>
            </w:pPr>
            <w:r>
              <w:rPr>
                <w:rFonts w:ascii="Times New Roman" w:hAnsi="Times New Roman" w:cs="Times New Roman"/>
                <w:b/>
                <w:bCs/>
              </w:rPr>
              <w:t>Actors</w:t>
            </w:r>
          </w:p>
        </w:tc>
        <w:tc>
          <w:tcPr>
            <w:tcW w:w="0" w:type="auto"/>
            <w:tcBorders>
              <w:top w:val="single" w:sz="4" w:space="0" w:color="auto"/>
              <w:left w:val="single" w:sz="4" w:space="0" w:color="auto"/>
              <w:bottom w:val="single" w:sz="4" w:space="0" w:color="auto"/>
              <w:right w:val="single" w:sz="4" w:space="0" w:color="auto"/>
            </w:tcBorders>
          </w:tcPr>
          <w:p w14:paraId="62A32A45" w14:textId="77777777" w:rsidR="005F755B" w:rsidRDefault="006724AA">
            <w:pPr>
              <w:rPr>
                <w:rFonts w:ascii="Times New Roman" w:hAnsi="Times New Roman" w:cs="Times New Roman"/>
              </w:rPr>
            </w:pPr>
            <w:r>
              <w:rPr>
                <w:rFonts w:ascii="Times New Roman" w:hAnsi="Times New Roman" w:cs="Times New Roman"/>
              </w:rPr>
              <w:t>Customer, Customer Support, Employee</w:t>
            </w:r>
          </w:p>
        </w:tc>
      </w:tr>
      <w:tr w:rsidR="005F755B" w14:paraId="742C0E7B" w14:textId="77777777">
        <w:tc>
          <w:tcPr>
            <w:tcW w:w="0" w:type="auto"/>
            <w:tcBorders>
              <w:top w:val="single" w:sz="4" w:space="0" w:color="auto"/>
              <w:left w:val="single" w:sz="4" w:space="0" w:color="auto"/>
              <w:bottom w:val="single" w:sz="4" w:space="0" w:color="auto"/>
              <w:right w:val="single" w:sz="4" w:space="0" w:color="auto"/>
            </w:tcBorders>
          </w:tcPr>
          <w:p w14:paraId="2685CA28" w14:textId="77777777" w:rsidR="005F755B" w:rsidRDefault="006724AA">
            <w:pPr>
              <w:rPr>
                <w:rFonts w:ascii="Times New Roman" w:hAnsi="Times New Roman" w:cs="Times New Roman"/>
                <w:b/>
                <w:bCs/>
              </w:rPr>
            </w:pPr>
            <w:r>
              <w:rPr>
                <w:rFonts w:ascii="Times New Roman" w:hAnsi="Times New Roman" w:cs="Times New Roman"/>
                <w:b/>
                <w:bCs/>
              </w:rPr>
              <w:t>Description</w:t>
            </w:r>
          </w:p>
        </w:tc>
        <w:tc>
          <w:tcPr>
            <w:tcW w:w="0" w:type="auto"/>
            <w:tcBorders>
              <w:top w:val="single" w:sz="4" w:space="0" w:color="auto"/>
              <w:left w:val="single" w:sz="4" w:space="0" w:color="auto"/>
              <w:bottom w:val="single" w:sz="4" w:space="0" w:color="auto"/>
              <w:right w:val="single" w:sz="4" w:space="0" w:color="auto"/>
            </w:tcBorders>
          </w:tcPr>
          <w:p w14:paraId="75A91F8B" w14:textId="77777777" w:rsidR="005F755B" w:rsidRDefault="006724AA">
            <w:pPr>
              <w:rPr>
                <w:rFonts w:ascii="Times New Roman" w:hAnsi="Times New Roman" w:cs="Times New Roman"/>
              </w:rPr>
            </w:pPr>
            <w:r>
              <w:rPr>
                <w:rFonts w:ascii="Times New Roman" w:hAnsi="Times New Roman" w:cs="Times New Roman"/>
              </w:rPr>
              <w:t>Once customers purchase a jewelry item the feedback and rating service becomes accessible. Customers can rate the product and share their experience. Positive feedback is displayed publicly to motivate other buyers, while critical feedback triggers customer support actions to resolve issues and improve service. In cases of delay or delivery issues, compensation, such as discounts, may be offered to dissatisfied customers.</w:t>
            </w:r>
          </w:p>
        </w:tc>
      </w:tr>
      <w:tr w:rsidR="005F755B" w14:paraId="0CBB9C58" w14:textId="77777777">
        <w:tc>
          <w:tcPr>
            <w:tcW w:w="0" w:type="auto"/>
            <w:tcBorders>
              <w:top w:val="single" w:sz="4" w:space="0" w:color="auto"/>
              <w:left w:val="single" w:sz="4" w:space="0" w:color="auto"/>
              <w:bottom w:val="single" w:sz="4" w:space="0" w:color="auto"/>
              <w:right w:val="single" w:sz="4" w:space="0" w:color="auto"/>
            </w:tcBorders>
          </w:tcPr>
          <w:p w14:paraId="59346F9B" w14:textId="77777777" w:rsidR="005F755B" w:rsidRDefault="006724AA">
            <w:pPr>
              <w:rPr>
                <w:rFonts w:ascii="Times New Roman" w:hAnsi="Times New Roman" w:cs="Times New Roman"/>
                <w:b/>
                <w:bCs/>
              </w:rPr>
            </w:pPr>
            <w:r>
              <w:rPr>
                <w:rFonts w:ascii="Times New Roman" w:hAnsi="Times New Roman" w:cs="Times New Roman"/>
                <w:b/>
                <w:bCs/>
              </w:rPr>
              <w:t>Pre-condition</w:t>
            </w:r>
          </w:p>
        </w:tc>
        <w:tc>
          <w:tcPr>
            <w:tcW w:w="0" w:type="auto"/>
            <w:tcBorders>
              <w:top w:val="single" w:sz="4" w:space="0" w:color="auto"/>
              <w:left w:val="single" w:sz="4" w:space="0" w:color="auto"/>
              <w:bottom w:val="single" w:sz="4" w:space="0" w:color="auto"/>
              <w:right w:val="single" w:sz="4" w:space="0" w:color="auto"/>
            </w:tcBorders>
          </w:tcPr>
          <w:p w14:paraId="4BAA6EF1" w14:textId="77777777" w:rsidR="005F755B" w:rsidRDefault="006724AA">
            <w:pPr>
              <w:rPr>
                <w:rFonts w:ascii="Times New Roman" w:hAnsi="Times New Roman" w:cs="Times New Roman"/>
              </w:rPr>
            </w:pPr>
            <w:r>
              <w:rPr>
                <w:rFonts w:ascii="Times New Roman" w:hAnsi="Times New Roman" w:cs="Times New Roman"/>
              </w:rPr>
              <w:t>1.     The customer is logged into their account.</w:t>
            </w:r>
          </w:p>
          <w:p w14:paraId="646EE106" w14:textId="77777777" w:rsidR="005F755B" w:rsidRDefault="006724AA">
            <w:pPr>
              <w:numPr>
                <w:ilvl w:val="0"/>
                <w:numId w:val="11"/>
              </w:numPr>
              <w:rPr>
                <w:rFonts w:ascii="Times New Roman" w:hAnsi="Times New Roman" w:cs="Times New Roman"/>
              </w:rPr>
            </w:pPr>
            <w:r>
              <w:rPr>
                <w:rFonts w:ascii="Times New Roman" w:hAnsi="Times New Roman" w:cs="Times New Roman"/>
              </w:rPr>
              <w:t>The jewelry order has been delivered to the customer.</w:t>
            </w:r>
          </w:p>
        </w:tc>
      </w:tr>
      <w:tr w:rsidR="005F755B" w14:paraId="5D04A574" w14:textId="77777777">
        <w:tc>
          <w:tcPr>
            <w:tcW w:w="0" w:type="auto"/>
            <w:tcBorders>
              <w:top w:val="single" w:sz="4" w:space="0" w:color="auto"/>
              <w:left w:val="single" w:sz="4" w:space="0" w:color="auto"/>
              <w:bottom w:val="single" w:sz="4" w:space="0" w:color="auto"/>
              <w:right w:val="single" w:sz="4" w:space="0" w:color="auto"/>
            </w:tcBorders>
          </w:tcPr>
          <w:p w14:paraId="1469846F" w14:textId="77777777" w:rsidR="005F755B" w:rsidRDefault="006724AA">
            <w:pPr>
              <w:rPr>
                <w:rFonts w:ascii="Times New Roman" w:hAnsi="Times New Roman" w:cs="Times New Roman"/>
                <w:b/>
                <w:bCs/>
              </w:rPr>
            </w:pPr>
            <w:r>
              <w:rPr>
                <w:rFonts w:ascii="Times New Roman" w:hAnsi="Times New Roman" w:cs="Times New Roman"/>
                <w:b/>
                <w:bCs/>
              </w:rPr>
              <w:t>Sequence/flow of event</w:t>
            </w:r>
          </w:p>
        </w:tc>
        <w:tc>
          <w:tcPr>
            <w:tcW w:w="0" w:type="auto"/>
            <w:tcBorders>
              <w:top w:val="single" w:sz="4" w:space="0" w:color="auto"/>
              <w:left w:val="single" w:sz="4" w:space="0" w:color="auto"/>
              <w:bottom w:val="single" w:sz="4" w:space="0" w:color="auto"/>
              <w:right w:val="single" w:sz="4" w:space="0" w:color="auto"/>
            </w:tcBorders>
          </w:tcPr>
          <w:p w14:paraId="2F0A4D19" w14:textId="77777777" w:rsidR="005F755B" w:rsidRDefault="006724AA">
            <w:pPr>
              <w:numPr>
                <w:ilvl w:val="0"/>
                <w:numId w:val="12"/>
              </w:numPr>
              <w:rPr>
                <w:rFonts w:ascii="Times New Roman" w:hAnsi="Times New Roman" w:cs="Times New Roman"/>
              </w:rPr>
            </w:pPr>
            <w:r>
              <w:rPr>
                <w:rFonts w:ascii="Times New Roman" w:hAnsi="Times New Roman" w:cs="Times New Roman"/>
              </w:rPr>
              <w:t>The customer places an order for a jewelry item.</w:t>
            </w:r>
          </w:p>
          <w:p w14:paraId="393C8974" w14:textId="77777777" w:rsidR="005F755B" w:rsidRDefault="006724AA">
            <w:pPr>
              <w:numPr>
                <w:ilvl w:val="0"/>
                <w:numId w:val="12"/>
              </w:numPr>
              <w:rPr>
                <w:rFonts w:ascii="Times New Roman" w:hAnsi="Times New Roman" w:cs="Times New Roman"/>
              </w:rPr>
            </w:pPr>
            <w:r>
              <w:rPr>
                <w:rFonts w:ascii="Times New Roman" w:hAnsi="Times New Roman" w:cs="Times New Roman"/>
              </w:rPr>
              <w:t>Once the order is confirmed as complete, the system sends a notification to the customer, inviting them to leave feedback.</w:t>
            </w:r>
          </w:p>
          <w:p w14:paraId="62720B05" w14:textId="77777777" w:rsidR="005F755B" w:rsidRDefault="006724AA">
            <w:pPr>
              <w:numPr>
                <w:ilvl w:val="0"/>
                <w:numId w:val="12"/>
              </w:numPr>
              <w:rPr>
                <w:rFonts w:ascii="Times New Roman" w:hAnsi="Times New Roman" w:cs="Times New Roman"/>
              </w:rPr>
            </w:pPr>
            <w:r>
              <w:rPr>
                <w:rFonts w:ascii="Times New Roman" w:hAnsi="Times New Roman" w:cs="Times New Roman"/>
              </w:rPr>
              <w:t>If customers choose to provide feedback immediately, they write and submit it</w:t>
            </w:r>
          </w:p>
          <w:p w14:paraId="4C1D9D86" w14:textId="77777777" w:rsidR="005F755B" w:rsidRDefault="006724AA">
            <w:pPr>
              <w:numPr>
                <w:ilvl w:val="0"/>
                <w:numId w:val="12"/>
              </w:numPr>
              <w:rPr>
                <w:rFonts w:ascii="Times New Roman" w:hAnsi="Times New Roman" w:cs="Times New Roman"/>
              </w:rPr>
            </w:pPr>
            <w:r>
              <w:rPr>
                <w:rFonts w:ascii="Times New Roman" w:hAnsi="Times New Roman" w:cs="Times New Roman"/>
              </w:rPr>
              <w:t>If the customer chooses “Remind me later, " the system reminds them to provide feedback when they revisit the website.</w:t>
            </w:r>
          </w:p>
          <w:p w14:paraId="27310E4C" w14:textId="77777777" w:rsidR="005F755B" w:rsidRDefault="006724AA">
            <w:pPr>
              <w:numPr>
                <w:ilvl w:val="0"/>
                <w:numId w:val="12"/>
              </w:numPr>
              <w:rPr>
                <w:rFonts w:ascii="Times New Roman" w:hAnsi="Times New Roman" w:cs="Times New Roman"/>
              </w:rPr>
            </w:pPr>
            <w:r>
              <w:rPr>
                <w:rFonts w:ascii="Times New Roman" w:hAnsi="Times New Roman" w:cs="Times New Roman"/>
              </w:rPr>
              <w:t>The system will classify the feedback as positive/negative.</w:t>
            </w:r>
          </w:p>
          <w:p w14:paraId="1FFE53AD" w14:textId="77777777" w:rsidR="005F755B" w:rsidRDefault="006724AA">
            <w:pPr>
              <w:numPr>
                <w:ilvl w:val="0"/>
                <w:numId w:val="12"/>
              </w:numPr>
              <w:rPr>
                <w:rFonts w:ascii="Times New Roman" w:hAnsi="Times New Roman" w:cs="Times New Roman"/>
              </w:rPr>
            </w:pPr>
            <w:r>
              <w:rPr>
                <w:rFonts w:ascii="Times New Roman" w:hAnsi="Times New Roman" w:cs="Times New Roman"/>
              </w:rPr>
              <w:t>In case the feedback is critical or indicates issues, the support team contacts the customer, and the support team promptly investigates the raised issues and works towards resolving.</w:t>
            </w:r>
          </w:p>
          <w:p w14:paraId="7ADCD40F" w14:textId="77777777" w:rsidR="005F755B" w:rsidRDefault="006724AA">
            <w:pPr>
              <w:numPr>
                <w:ilvl w:val="0"/>
                <w:numId w:val="12"/>
              </w:numPr>
              <w:rPr>
                <w:rFonts w:ascii="Times New Roman" w:hAnsi="Times New Roman" w:cs="Times New Roman"/>
              </w:rPr>
            </w:pPr>
            <w:r>
              <w:rPr>
                <w:rFonts w:ascii="Times New Roman" w:hAnsi="Times New Roman" w:cs="Times New Roman"/>
              </w:rPr>
              <w:t>The support team may use positive feedback to highlight successful services and features.</w:t>
            </w:r>
          </w:p>
          <w:p w14:paraId="04C036D8" w14:textId="77777777" w:rsidR="005F755B" w:rsidRDefault="006724AA">
            <w:pPr>
              <w:numPr>
                <w:ilvl w:val="0"/>
                <w:numId w:val="12"/>
              </w:numPr>
              <w:rPr>
                <w:rFonts w:ascii="Times New Roman" w:hAnsi="Times New Roman" w:cs="Times New Roman"/>
              </w:rPr>
            </w:pPr>
            <w:r>
              <w:rPr>
                <w:rFonts w:ascii="Times New Roman" w:hAnsi="Times New Roman" w:cs="Times New Roman"/>
              </w:rPr>
              <w:t>The system will make positive feedback visible to other customers</w:t>
            </w:r>
          </w:p>
        </w:tc>
      </w:tr>
      <w:tr w:rsidR="005F755B" w14:paraId="5F73DEF0" w14:textId="77777777">
        <w:tc>
          <w:tcPr>
            <w:tcW w:w="0" w:type="auto"/>
            <w:tcBorders>
              <w:top w:val="single" w:sz="4" w:space="0" w:color="auto"/>
              <w:left w:val="single" w:sz="4" w:space="0" w:color="auto"/>
              <w:bottom w:val="single" w:sz="4" w:space="0" w:color="auto"/>
              <w:right w:val="single" w:sz="4" w:space="0" w:color="auto"/>
            </w:tcBorders>
          </w:tcPr>
          <w:p w14:paraId="164C3AB2" w14:textId="77777777" w:rsidR="005F755B" w:rsidRDefault="006724AA">
            <w:pPr>
              <w:rPr>
                <w:rFonts w:ascii="Times New Roman" w:hAnsi="Times New Roman" w:cs="Times New Roman"/>
                <w:b/>
                <w:bCs/>
              </w:rPr>
            </w:pPr>
            <w:r>
              <w:rPr>
                <w:rFonts w:ascii="Times New Roman" w:hAnsi="Times New Roman" w:cs="Times New Roman"/>
                <w:b/>
                <w:bCs/>
              </w:rPr>
              <w:t>Data</w:t>
            </w:r>
          </w:p>
        </w:tc>
        <w:tc>
          <w:tcPr>
            <w:tcW w:w="0" w:type="auto"/>
            <w:tcBorders>
              <w:top w:val="single" w:sz="4" w:space="0" w:color="auto"/>
              <w:left w:val="single" w:sz="4" w:space="0" w:color="auto"/>
              <w:bottom w:val="single" w:sz="4" w:space="0" w:color="auto"/>
              <w:right w:val="single" w:sz="4" w:space="0" w:color="auto"/>
            </w:tcBorders>
          </w:tcPr>
          <w:p w14:paraId="05747331" w14:textId="77777777" w:rsidR="005F755B" w:rsidRDefault="006724AA">
            <w:pPr>
              <w:rPr>
                <w:rFonts w:ascii="Times New Roman" w:hAnsi="Times New Roman" w:cs="Times New Roman"/>
              </w:rPr>
            </w:pPr>
            <w:r>
              <w:rPr>
                <w:rFonts w:ascii="Times New Roman" w:hAnsi="Times New Roman" w:cs="Times New Roman"/>
              </w:rPr>
              <w:t>Customer account details, Jewelry purchase history, Feedback and ratings, System logs and support tickets</w:t>
            </w:r>
          </w:p>
        </w:tc>
      </w:tr>
      <w:tr w:rsidR="005F755B" w14:paraId="019DC169" w14:textId="77777777">
        <w:tc>
          <w:tcPr>
            <w:tcW w:w="0" w:type="auto"/>
            <w:tcBorders>
              <w:top w:val="single" w:sz="4" w:space="0" w:color="auto"/>
              <w:left w:val="single" w:sz="4" w:space="0" w:color="auto"/>
              <w:bottom w:val="single" w:sz="4" w:space="0" w:color="auto"/>
              <w:right w:val="single" w:sz="4" w:space="0" w:color="auto"/>
            </w:tcBorders>
          </w:tcPr>
          <w:p w14:paraId="7B3C899B" w14:textId="77777777" w:rsidR="005F755B" w:rsidRDefault="006724AA">
            <w:pPr>
              <w:rPr>
                <w:rFonts w:ascii="Times New Roman" w:hAnsi="Times New Roman" w:cs="Times New Roman"/>
                <w:b/>
                <w:bCs/>
              </w:rPr>
            </w:pPr>
            <w:r>
              <w:rPr>
                <w:rFonts w:ascii="Times New Roman" w:hAnsi="Times New Roman" w:cs="Times New Roman"/>
                <w:b/>
                <w:bCs/>
              </w:rPr>
              <w:lastRenderedPageBreak/>
              <w:t>Stimulus/Trigger</w:t>
            </w:r>
          </w:p>
        </w:tc>
        <w:tc>
          <w:tcPr>
            <w:tcW w:w="0" w:type="auto"/>
            <w:tcBorders>
              <w:top w:val="single" w:sz="4" w:space="0" w:color="auto"/>
              <w:left w:val="single" w:sz="4" w:space="0" w:color="auto"/>
              <w:bottom w:val="single" w:sz="4" w:space="0" w:color="auto"/>
              <w:right w:val="single" w:sz="4" w:space="0" w:color="auto"/>
            </w:tcBorders>
          </w:tcPr>
          <w:p w14:paraId="5C77F924" w14:textId="77777777" w:rsidR="005F755B" w:rsidRDefault="006724AA">
            <w:pPr>
              <w:rPr>
                <w:rFonts w:ascii="Times New Roman" w:hAnsi="Times New Roman" w:cs="Times New Roman"/>
              </w:rPr>
            </w:pPr>
            <w:r>
              <w:rPr>
                <w:rFonts w:ascii="Times New Roman" w:hAnsi="Times New Roman" w:cs="Times New Roman"/>
              </w:rPr>
              <w:t>Customer submission of feedback after an order is marked as completed.</w:t>
            </w:r>
          </w:p>
        </w:tc>
      </w:tr>
      <w:tr w:rsidR="005F755B" w14:paraId="332AC731" w14:textId="77777777">
        <w:tc>
          <w:tcPr>
            <w:tcW w:w="0" w:type="auto"/>
            <w:tcBorders>
              <w:top w:val="single" w:sz="4" w:space="0" w:color="auto"/>
              <w:left w:val="single" w:sz="4" w:space="0" w:color="auto"/>
              <w:bottom w:val="single" w:sz="4" w:space="0" w:color="auto"/>
              <w:right w:val="single" w:sz="4" w:space="0" w:color="auto"/>
            </w:tcBorders>
          </w:tcPr>
          <w:p w14:paraId="1C1178C4" w14:textId="77777777" w:rsidR="005F755B" w:rsidRDefault="006724AA">
            <w:pPr>
              <w:rPr>
                <w:rFonts w:ascii="Times New Roman" w:hAnsi="Times New Roman" w:cs="Times New Roman"/>
                <w:b/>
                <w:bCs/>
              </w:rPr>
            </w:pPr>
            <w:r>
              <w:rPr>
                <w:rFonts w:ascii="Times New Roman" w:hAnsi="Times New Roman" w:cs="Times New Roman"/>
                <w:b/>
                <w:bCs/>
              </w:rPr>
              <w:t>Post- condition/response</w:t>
            </w:r>
          </w:p>
        </w:tc>
        <w:tc>
          <w:tcPr>
            <w:tcW w:w="0" w:type="auto"/>
            <w:tcBorders>
              <w:top w:val="single" w:sz="4" w:space="0" w:color="auto"/>
              <w:left w:val="single" w:sz="4" w:space="0" w:color="auto"/>
              <w:bottom w:val="single" w:sz="4" w:space="0" w:color="auto"/>
              <w:right w:val="single" w:sz="4" w:space="0" w:color="auto"/>
            </w:tcBorders>
          </w:tcPr>
          <w:p w14:paraId="6552C3B4" w14:textId="77777777" w:rsidR="005F755B" w:rsidRDefault="006724AA">
            <w:pPr>
              <w:rPr>
                <w:rFonts w:ascii="Times New Roman" w:hAnsi="Times New Roman" w:cs="Times New Roman"/>
              </w:rPr>
            </w:pPr>
            <w:r>
              <w:rPr>
                <w:rFonts w:ascii="Times New Roman" w:hAnsi="Times New Roman" w:cs="Times New Roman"/>
              </w:rPr>
              <w:t>Feedback is recorded, categorized, and displayed publicly for other customers.</w:t>
            </w:r>
          </w:p>
        </w:tc>
      </w:tr>
      <w:tr w:rsidR="005F755B" w14:paraId="0B0C7949" w14:textId="77777777">
        <w:tc>
          <w:tcPr>
            <w:tcW w:w="0" w:type="auto"/>
            <w:tcBorders>
              <w:top w:val="single" w:sz="4" w:space="0" w:color="auto"/>
              <w:left w:val="single" w:sz="4" w:space="0" w:color="auto"/>
              <w:bottom w:val="single" w:sz="4" w:space="0" w:color="auto"/>
              <w:right w:val="single" w:sz="4" w:space="0" w:color="auto"/>
            </w:tcBorders>
          </w:tcPr>
          <w:p w14:paraId="0B286916" w14:textId="77777777" w:rsidR="005F755B" w:rsidRDefault="006724AA">
            <w:pPr>
              <w:rPr>
                <w:rFonts w:ascii="Times New Roman" w:hAnsi="Times New Roman" w:cs="Times New Roman"/>
                <w:b/>
                <w:bCs/>
              </w:rPr>
            </w:pPr>
            <w:r>
              <w:rPr>
                <w:rFonts w:ascii="Times New Roman" w:hAnsi="Times New Roman" w:cs="Times New Roman"/>
                <w:b/>
                <w:bCs/>
              </w:rPr>
              <w:t>Comments</w:t>
            </w:r>
          </w:p>
        </w:tc>
        <w:tc>
          <w:tcPr>
            <w:tcW w:w="0" w:type="auto"/>
            <w:tcBorders>
              <w:top w:val="single" w:sz="4" w:space="0" w:color="auto"/>
              <w:left w:val="single" w:sz="4" w:space="0" w:color="auto"/>
              <w:bottom w:val="single" w:sz="4" w:space="0" w:color="auto"/>
              <w:right w:val="single" w:sz="4" w:space="0" w:color="auto"/>
            </w:tcBorders>
          </w:tcPr>
          <w:p w14:paraId="28543301" w14:textId="77777777" w:rsidR="005F755B" w:rsidRDefault="006724AA">
            <w:pPr>
              <w:rPr>
                <w:rFonts w:ascii="Times New Roman" w:hAnsi="Times New Roman" w:cs="Times New Roman"/>
              </w:rPr>
            </w:pPr>
            <w:r>
              <w:rPr>
                <w:rFonts w:ascii="Times New Roman" w:hAnsi="Times New Roman" w:cs="Times New Roman"/>
              </w:rPr>
              <w:t>1. The system should have a user-friendly feedback interface that allows customers to easily rate and comment on jewelry items.</w:t>
            </w:r>
          </w:p>
          <w:p w14:paraId="4135882D" w14:textId="77777777" w:rsidR="005F755B" w:rsidRDefault="006724AA">
            <w:pPr>
              <w:rPr>
                <w:rFonts w:ascii="Times New Roman" w:hAnsi="Times New Roman" w:cs="Times New Roman"/>
              </w:rPr>
            </w:pPr>
            <w:r>
              <w:rPr>
                <w:rFonts w:ascii="Times New Roman" w:hAnsi="Times New Roman" w:cs="Times New Roman"/>
              </w:rPr>
              <w:t>2.  Automated reminders (via email or notifications) should encourage customers to leave feedback after delivery.</w:t>
            </w:r>
          </w:p>
          <w:p w14:paraId="3DB605E2" w14:textId="77777777" w:rsidR="005F755B" w:rsidRDefault="006724AA">
            <w:pPr>
              <w:rPr>
                <w:rFonts w:ascii="Times New Roman" w:hAnsi="Times New Roman" w:cs="Times New Roman"/>
              </w:rPr>
            </w:pPr>
            <w:r>
              <w:rPr>
                <w:rFonts w:ascii="Times New Roman" w:hAnsi="Times New Roman" w:cs="Times New Roman"/>
              </w:rPr>
              <w:t>3.  A clear process for handling flagged or critical feedback must be in place to ensure customer satisfaction.</w:t>
            </w:r>
          </w:p>
        </w:tc>
      </w:tr>
    </w:tbl>
    <w:p w14:paraId="78959240" w14:textId="77777777" w:rsidR="005F755B" w:rsidRDefault="005F755B">
      <w:pPr>
        <w:rPr>
          <w:rFonts w:ascii="Times New Roman" w:hAnsi="Times New Roman" w:cs="Times New Roman"/>
        </w:rPr>
      </w:pPr>
    </w:p>
    <w:p w14:paraId="1D188BF3" w14:textId="77777777" w:rsidR="005F755B" w:rsidRPr="00F639FD" w:rsidRDefault="006724AA">
      <w:pPr>
        <w:pStyle w:val="Heading1"/>
        <w:rPr>
          <w:rFonts w:ascii="Times New Roman" w:hAnsi="Times New Roman" w:cs="Times New Roman"/>
          <w:sz w:val="32"/>
          <w:szCs w:val="32"/>
        </w:rPr>
      </w:pPr>
      <w:r w:rsidRPr="00F639FD">
        <w:rPr>
          <w:rFonts w:ascii="Times New Roman" w:hAnsi="Times New Roman" w:cs="Times New Roman"/>
          <w:sz w:val="32"/>
          <w:szCs w:val="32"/>
        </w:rPr>
        <w:t>(Leyan Buirat 1211439)</w:t>
      </w:r>
    </w:p>
    <w:p w14:paraId="51BDB5EE" w14:textId="77777777" w:rsidR="005F755B" w:rsidRDefault="006724AA">
      <w:pPr>
        <w:rPr>
          <w:rFonts w:ascii="Times New Roman" w:hAnsi="Times New Roman" w:cs="Times New Roman"/>
          <w:b/>
          <w:bCs/>
          <w:sz w:val="24"/>
          <w:szCs w:val="24"/>
        </w:rPr>
      </w:pPr>
      <w:r>
        <w:rPr>
          <w:rFonts w:ascii="Times New Roman" w:hAnsi="Times New Roman" w:cs="Times New Roman"/>
          <w:b/>
          <w:bCs/>
          <w:sz w:val="24"/>
          <w:szCs w:val="24"/>
        </w:rPr>
        <w:t xml:space="preserve">Use case title: </w:t>
      </w:r>
      <w:r>
        <w:rPr>
          <w:rFonts w:ascii="Times New Roman" w:hAnsi="Times New Roman" w:cs="Times New Roman"/>
          <w:b/>
          <w:bCs/>
        </w:rPr>
        <w:t>Display Discounts and Sales Items</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D9E2F3" w:themeFill="accent1" w:themeFillTint="33"/>
        <w:tblLook w:val="04A0" w:firstRow="1" w:lastRow="0" w:firstColumn="1" w:lastColumn="0" w:noHBand="0" w:noVBand="1"/>
      </w:tblPr>
      <w:tblGrid>
        <w:gridCol w:w="4675"/>
        <w:gridCol w:w="4675"/>
      </w:tblGrid>
      <w:tr w:rsidR="005F755B" w14:paraId="799AE84C" w14:textId="77777777">
        <w:tc>
          <w:tcPr>
            <w:tcW w:w="4675" w:type="dxa"/>
            <w:shd w:val="clear" w:color="auto" w:fill="D9E2F3" w:themeFill="accent1" w:themeFillTint="33"/>
          </w:tcPr>
          <w:p w14:paraId="75F93E54" w14:textId="77777777" w:rsidR="005F755B" w:rsidRDefault="005F755B">
            <w:pPr>
              <w:spacing w:after="0" w:line="240" w:lineRule="auto"/>
              <w:jc w:val="center"/>
              <w:rPr>
                <w:rFonts w:ascii="Times New Roman" w:hAnsi="Times New Roman" w:cs="Times New Roman"/>
                <w:b/>
                <w:bCs/>
                <w:sz w:val="24"/>
                <w:szCs w:val="24"/>
              </w:rPr>
            </w:pPr>
          </w:p>
          <w:p w14:paraId="75D918AB" w14:textId="77777777" w:rsidR="005F755B" w:rsidRDefault="005F755B">
            <w:pPr>
              <w:spacing w:after="0" w:line="240" w:lineRule="auto"/>
              <w:jc w:val="center"/>
              <w:rPr>
                <w:rFonts w:ascii="Times New Roman" w:hAnsi="Times New Roman" w:cs="Times New Roman"/>
                <w:b/>
                <w:bCs/>
                <w:sz w:val="24"/>
                <w:szCs w:val="24"/>
              </w:rPr>
            </w:pPr>
          </w:p>
          <w:p w14:paraId="24945793" w14:textId="77777777" w:rsidR="005F755B" w:rsidRDefault="006724AA">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Use case title</w:t>
            </w:r>
          </w:p>
          <w:p w14:paraId="69F07B31" w14:textId="77777777" w:rsidR="005F755B" w:rsidRDefault="005F755B">
            <w:pPr>
              <w:spacing w:after="0" w:line="240" w:lineRule="auto"/>
              <w:jc w:val="center"/>
              <w:rPr>
                <w:rFonts w:ascii="Times New Roman" w:hAnsi="Times New Roman" w:cs="Times New Roman"/>
                <w:b/>
                <w:bCs/>
                <w:sz w:val="24"/>
                <w:szCs w:val="24"/>
              </w:rPr>
            </w:pPr>
          </w:p>
        </w:tc>
        <w:tc>
          <w:tcPr>
            <w:tcW w:w="4675" w:type="dxa"/>
            <w:shd w:val="clear" w:color="auto" w:fill="D9E2F3" w:themeFill="accent1" w:themeFillTint="33"/>
          </w:tcPr>
          <w:p w14:paraId="49B2EA01" w14:textId="77777777" w:rsidR="005F755B" w:rsidRDefault="006724A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6FC81515" w14:textId="77777777" w:rsidR="005F755B" w:rsidRDefault="005F755B">
            <w:pPr>
              <w:spacing w:after="0" w:line="240" w:lineRule="auto"/>
              <w:rPr>
                <w:rFonts w:ascii="Times New Roman" w:hAnsi="Times New Roman" w:cs="Times New Roman"/>
                <w:sz w:val="24"/>
                <w:szCs w:val="24"/>
              </w:rPr>
            </w:pPr>
          </w:p>
          <w:p w14:paraId="69DDB5F8" w14:textId="77777777" w:rsidR="005F755B" w:rsidRDefault="006724AA">
            <w:pPr>
              <w:spacing w:after="0" w:line="240" w:lineRule="auto"/>
              <w:rPr>
                <w:rFonts w:ascii="Times New Roman" w:hAnsi="Times New Roman" w:cs="Times New Roman"/>
                <w:sz w:val="24"/>
                <w:szCs w:val="24"/>
              </w:rPr>
            </w:pPr>
            <w:r>
              <w:rPr>
                <w:rFonts w:ascii="Times New Roman" w:hAnsi="Times New Roman" w:cs="Times New Roman"/>
              </w:rPr>
              <w:t>Display Discounts and Sales Items</w:t>
            </w:r>
          </w:p>
        </w:tc>
      </w:tr>
      <w:tr w:rsidR="005F755B" w14:paraId="682E3F02" w14:textId="77777777">
        <w:tc>
          <w:tcPr>
            <w:tcW w:w="4675" w:type="dxa"/>
            <w:shd w:val="clear" w:color="auto" w:fill="D9E2F3" w:themeFill="accent1" w:themeFillTint="33"/>
          </w:tcPr>
          <w:p w14:paraId="46CE9974" w14:textId="77777777" w:rsidR="005F755B" w:rsidRDefault="006724AA">
            <w:pPr>
              <w:spacing w:after="0" w:line="240" w:lineRule="auto"/>
              <w:jc w:val="center"/>
              <w:rPr>
                <w:rFonts w:ascii="Times New Roman" w:hAnsi="Times New Roman" w:cs="Times New Roman"/>
                <w:b/>
                <w:bCs/>
                <w:sz w:val="24"/>
                <w:szCs w:val="24"/>
                <w:rtl/>
                <w:lang w:bidi="ar-JO"/>
              </w:rPr>
            </w:pPr>
            <w:r>
              <w:rPr>
                <w:rFonts w:ascii="Times New Roman" w:hAnsi="Times New Roman" w:cs="Times New Roman"/>
                <w:b/>
                <w:bCs/>
                <w:sz w:val="24"/>
                <w:szCs w:val="24"/>
              </w:rPr>
              <w:t>Actors</w:t>
            </w:r>
          </w:p>
        </w:tc>
        <w:tc>
          <w:tcPr>
            <w:tcW w:w="4675" w:type="dxa"/>
            <w:shd w:val="clear" w:color="auto" w:fill="D9E2F3" w:themeFill="accent1" w:themeFillTint="33"/>
          </w:tcPr>
          <w:p w14:paraId="7EE1DC11" w14:textId="77777777" w:rsidR="005F755B" w:rsidRDefault="005F755B">
            <w:pPr>
              <w:spacing w:after="0" w:line="240" w:lineRule="auto"/>
              <w:ind w:left="720"/>
              <w:rPr>
                <w:rFonts w:ascii="Times New Roman" w:hAnsi="Times New Roman" w:cs="Times New Roman"/>
                <w:sz w:val="24"/>
                <w:szCs w:val="24"/>
              </w:rPr>
            </w:pPr>
          </w:p>
          <w:p w14:paraId="39C46BB7" w14:textId="77777777" w:rsidR="005F755B" w:rsidRDefault="006724AA">
            <w:pPr>
              <w:numPr>
                <w:ilvl w:val="0"/>
                <w:numId w:val="13"/>
              </w:numPr>
              <w:spacing w:after="0" w:line="240" w:lineRule="auto"/>
              <w:rPr>
                <w:rFonts w:ascii="Times New Roman" w:hAnsi="Times New Roman" w:cs="Times New Roman"/>
                <w:sz w:val="24"/>
                <w:szCs w:val="24"/>
              </w:rPr>
            </w:pPr>
            <w:r>
              <w:rPr>
                <w:rFonts w:ascii="Times New Roman" w:hAnsi="Times New Roman" w:cs="Times New Roman"/>
                <w:b/>
                <w:bCs/>
                <w:sz w:val="24"/>
                <w:szCs w:val="24"/>
              </w:rPr>
              <w:t>Customer:</w:t>
            </w:r>
            <w:r>
              <w:rPr>
                <w:rFonts w:ascii="Times New Roman" w:hAnsi="Times New Roman" w:cs="Times New Roman"/>
                <w:sz w:val="24"/>
                <w:szCs w:val="24"/>
              </w:rPr>
              <w:t> The user browsing the online jewelry shop and viewing discounted items.</w:t>
            </w:r>
          </w:p>
          <w:p w14:paraId="3F6528EB" w14:textId="77777777" w:rsidR="005F755B" w:rsidRDefault="006724AA">
            <w:pPr>
              <w:numPr>
                <w:ilvl w:val="0"/>
                <w:numId w:val="13"/>
              </w:numPr>
              <w:spacing w:after="0" w:line="240" w:lineRule="auto"/>
              <w:rPr>
                <w:rFonts w:ascii="Times New Roman" w:hAnsi="Times New Roman" w:cs="Times New Roman"/>
                <w:sz w:val="24"/>
                <w:szCs w:val="24"/>
              </w:rPr>
            </w:pPr>
            <w:r>
              <w:rPr>
                <w:rFonts w:ascii="Times New Roman" w:hAnsi="Times New Roman" w:cs="Times New Roman"/>
                <w:b/>
                <w:bCs/>
                <w:sz w:val="24"/>
                <w:szCs w:val="24"/>
              </w:rPr>
              <w:t>Customer Support:</w:t>
            </w:r>
            <w:r>
              <w:rPr>
                <w:rFonts w:ascii="Times New Roman" w:hAnsi="Times New Roman" w:cs="Times New Roman"/>
                <w:sz w:val="24"/>
                <w:szCs w:val="24"/>
              </w:rPr>
              <w:t> Provides assistance if issues arise (e.g.,</w:t>
            </w:r>
            <w:r>
              <w:rPr>
                <w:rFonts w:ascii="Times New Roman" w:hAnsi="Times New Roman" w:cs="Times New Roman"/>
              </w:rPr>
              <w:t xml:space="preserve"> </w:t>
            </w:r>
            <w:r>
              <w:rPr>
                <w:rFonts w:ascii="Times New Roman" w:hAnsi="Times New Roman" w:cs="Times New Roman"/>
                <w:sz w:val="24"/>
                <w:szCs w:val="24"/>
              </w:rPr>
              <w:t xml:space="preserve">respond to </w:t>
            </w:r>
            <w:proofErr w:type="gramStart"/>
            <w:r>
              <w:rPr>
                <w:rFonts w:ascii="Times New Roman" w:hAnsi="Times New Roman" w:cs="Times New Roman"/>
                <w:sz w:val="24"/>
                <w:szCs w:val="24"/>
              </w:rPr>
              <w:t>inquiries,  incorrect</w:t>
            </w:r>
            <w:proofErr w:type="gramEnd"/>
            <w:r>
              <w:rPr>
                <w:rFonts w:ascii="Times New Roman" w:hAnsi="Times New Roman" w:cs="Times New Roman"/>
                <w:sz w:val="24"/>
                <w:szCs w:val="24"/>
              </w:rPr>
              <w:t xml:space="preserve"> discounts, out-of-stock items).</w:t>
            </w:r>
          </w:p>
          <w:p w14:paraId="26DF8641" w14:textId="77777777" w:rsidR="005F755B" w:rsidRDefault="005F755B">
            <w:pPr>
              <w:spacing w:after="0" w:line="240" w:lineRule="auto"/>
              <w:rPr>
                <w:rFonts w:ascii="Times New Roman" w:hAnsi="Times New Roman" w:cs="Times New Roman"/>
                <w:sz w:val="24"/>
                <w:szCs w:val="24"/>
              </w:rPr>
            </w:pPr>
          </w:p>
        </w:tc>
      </w:tr>
      <w:tr w:rsidR="005F755B" w14:paraId="326BB4A6" w14:textId="77777777">
        <w:tc>
          <w:tcPr>
            <w:tcW w:w="4675" w:type="dxa"/>
            <w:shd w:val="clear" w:color="auto" w:fill="D9E2F3" w:themeFill="accent1" w:themeFillTint="33"/>
          </w:tcPr>
          <w:p w14:paraId="51340FEF" w14:textId="77777777" w:rsidR="005F755B" w:rsidRDefault="005F755B">
            <w:pPr>
              <w:spacing w:after="0" w:line="240" w:lineRule="auto"/>
              <w:jc w:val="center"/>
              <w:rPr>
                <w:rFonts w:ascii="Times New Roman" w:hAnsi="Times New Roman" w:cs="Times New Roman"/>
                <w:b/>
                <w:bCs/>
                <w:sz w:val="24"/>
                <w:szCs w:val="24"/>
              </w:rPr>
            </w:pPr>
          </w:p>
          <w:p w14:paraId="5554265B" w14:textId="77777777" w:rsidR="005F755B" w:rsidRDefault="005F755B">
            <w:pPr>
              <w:spacing w:after="0" w:line="240" w:lineRule="auto"/>
              <w:jc w:val="center"/>
              <w:rPr>
                <w:rFonts w:ascii="Times New Roman" w:hAnsi="Times New Roman" w:cs="Times New Roman"/>
                <w:b/>
                <w:bCs/>
                <w:sz w:val="24"/>
                <w:szCs w:val="24"/>
              </w:rPr>
            </w:pPr>
          </w:p>
          <w:p w14:paraId="1850456E" w14:textId="77777777" w:rsidR="005F755B" w:rsidRDefault="005F755B">
            <w:pPr>
              <w:spacing w:after="0" w:line="240" w:lineRule="auto"/>
              <w:jc w:val="center"/>
              <w:rPr>
                <w:rFonts w:ascii="Times New Roman" w:hAnsi="Times New Roman" w:cs="Times New Roman"/>
                <w:b/>
                <w:bCs/>
                <w:sz w:val="24"/>
                <w:szCs w:val="24"/>
              </w:rPr>
            </w:pPr>
          </w:p>
          <w:p w14:paraId="5A8454AB" w14:textId="77777777" w:rsidR="005F755B" w:rsidRDefault="005F755B">
            <w:pPr>
              <w:spacing w:after="0" w:line="240" w:lineRule="auto"/>
              <w:jc w:val="center"/>
              <w:rPr>
                <w:rFonts w:ascii="Times New Roman" w:hAnsi="Times New Roman" w:cs="Times New Roman"/>
                <w:b/>
                <w:bCs/>
                <w:sz w:val="24"/>
                <w:szCs w:val="24"/>
              </w:rPr>
            </w:pPr>
          </w:p>
          <w:p w14:paraId="21B0F772" w14:textId="77777777" w:rsidR="005F755B" w:rsidRDefault="005F755B">
            <w:pPr>
              <w:spacing w:after="0" w:line="240" w:lineRule="auto"/>
              <w:jc w:val="center"/>
              <w:rPr>
                <w:rFonts w:ascii="Times New Roman" w:hAnsi="Times New Roman" w:cs="Times New Roman"/>
                <w:b/>
                <w:bCs/>
                <w:sz w:val="24"/>
                <w:szCs w:val="24"/>
              </w:rPr>
            </w:pPr>
          </w:p>
          <w:p w14:paraId="1D11834B" w14:textId="77777777" w:rsidR="005F755B" w:rsidRDefault="006724AA">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Description</w:t>
            </w:r>
          </w:p>
        </w:tc>
        <w:tc>
          <w:tcPr>
            <w:tcW w:w="4675" w:type="dxa"/>
            <w:shd w:val="clear" w:color="auto" w:fill="D9E2F3" w:themeFill="accent1" w:themeFillTint="33"/>
          </w:tcPr>
          <w:p w14:paraId="43E69489" w14:textId="77777777" w:rsidR="005F755B" w:rsidRDefault="005F755B">
            <w:pPr>
              <w:spacing w:after="0" w:line="240" w:lineRule="auto"/>
              <w:rPr>
                <w:rFonts w:ascii="Times New Roman" w:hAnsi="Times New Roman" w:cs="Times New Roman"/>
                <w:sz w:val="24"/>
                <w:szCs w:val="24"/>
              </w:rPr>
            </w:pPr>
          </w:p>
          <w:p w14:paraId="7FDD1FC3" w14:textId="77777777" w:rsidR="005F755B" w:rsidRDefault="006724AA">
            <w:pPr>
              <w:spacing w:after="0" w:line="240" w:lineRule="auto"/>
              <w:rPr>
                <w:rFonts w:ascii="Times New Roman" w:hAnsi="Times New Roman" w:cs="Times New Roman"/>
                <w:sz w:val="24"/>
                <w:szCs w:val="24"/>
                <w:rtl/>
              </w:rPr>
            </w:pPr>
            <w:r>
              <w:rPr>
                <w:rFonts w:ascii="Times New Roman" w:hAnsi="Times New Roman" w:cs="Times New Roman"/>
                <w:sz w:val="24"/>
                <w:szCs w:val="24"/>
              </w:rPr>
              <w:t>This use case describes how the system displays discounts and sales items to customers, allowing them to browse, view details, and add discounted items to their cart. The system ensures that discounts are accurately displayed, applied, and updated in real-time.</w:t>
            </w:r>
          </w:p>
          <w:p w14:paraId="61186D6E" w14:textId="77777777" w:rsidR="005F755B" w:rsidRDefault="005F755B">
            <w:pPr>
              <w:spacing w:after="0" w:line="240" w:lineRule="auto"/>
              <w:rPr>
                <w:rFonts w:ascii="Times New Roman" w:hAnsi="Times New Roman" w:cs="Times New Roman"/>
                <w:sz w:val="24"/>
                <w:szCs w:val="24"/>
                <w:rtl/>
              </w:rPr>
            </w:pPr>
          </w:p>
          <w:p w14:paraId="012AFCE4" w14:textId="77777777" w:rsidR="005F755B" w:rsidRDefault="005F755B">
            <w:pPr>
              <w:spacing w:after="0" w:line="240" w:lineRule="auto"/>
              <w:rPr>
                <w:rFonts w:ascii="Times New Roman" w:hAnsi="Times New Roman" w:cs="Times New Roman"/>
                <w:sz w:val="24"/>
                <w:szCs w:val="24"/>
                <w:rtl/>
              </w:rPr>
            </w:pPr>
          </w:p>
          <w:p w14:paraId="693467D4" w14:textId="77777777" w:rsidR="005F755B" w:rsidRDefault="005F755B">
            <w:pPr>
              <w:spacing w:after="0" w:line="240" w:lineRule="auto"/>
              <w:rPr>
                <w:rFonts w:ascii="Times New Roman" w:hAnsi="Times New Roman" w:cs="Times New Roman"/>
                <w:sz w:val="24"/>
                <w:szCs w:val="24"/>
                <w:rtl/>
              </w:rPr>
            </w:pPr>
          </w:p>
          <w:p w14:paraId="1A802848" w14:textId="77777777" w:rsidR="005F755B" w:rsidRDefault="005F755B">
            <w:pPr>
              <w:spacing w:after="0" w:line="240" w:lineRule="auto"/>
              <w:rPr>
                <w:rFonts w:ascii="Times New Roman" w:hAnsi="Times New Roman" w:cs="Times New Roman"/>
                <w:sz w:val="24"/>
                <w:szCs w:val="24"/>
              </w:rPr>
            </w:pPr>
          </w:p>
          <w:p w14:paraId="4195FF30" w14:textId="77777777" w:rsidR="005F755B" w:rsidRDefault="005F755B">
            <w:pPr>
              <w:spacing w:after="0" w:line="240" w:lineRule="auto"/>
              <w:rPr>
                <w:rFonts w:ascii="Times New Roman" w:hAnsi="Times New Roman" w:cs="Times New Roman"/>
                <w:sz w:val="24"/>
                <w:szCs w:val="24"/>
              </w:rPr>
            </w:pPr>
          </w:p>
        </w:tc>
      </w:tr>
      <w:tr w:rsidR="005F755B" w14:paraId="26AC057B" w14:textId="77777777">
        <w:tc>
          <w:tcPr>
            <w:tcW w:w="4675" w:type="dxa"/>
            <w:shd w:val="clear" w:color="auto" w:fill="D9E2F3" w:themeFill="accent1" w:themeFillTint="33"/>
          </w:tcPr>
          <w:p w14:paraId="68FE0078" w14:textId="77777777" w:rsidR="005F755B" w:rsidRDefault="005F755B">
            <w:pPr>
              <w:spacing w:after="0" w:line="240" w:lineRule="auto"/>
              <w:jc w:val="center"/>
              <w:rPr>
                <w:rFonts w:ascii="Times New Roman" w:hAnsi="Times New Roman" w:cs="Times New Roman"/>
                <w:b/>
                <w:bCs/>
                <w:sz w:val="24"/>
                <w:szCs w:val="24"/>
              </w:rPr>
            </w:pPr>
          </w:p>
          <w:p w14:paraId="7364F653" w14:textId="77777777" w:rsidR="005F755B" w:rsidRDefault="005F755B">
            <w:pPr>
              <w:spacing w:after="0" w:line="240" w:lineRule="auto"/>
              <w:jc w:val="center"/>
              <w:rPr>
                <w:rFonts w:ascii="Times New Roman" w:hAnsi="Times New Roman" w:cs="Times New Roman"/>
                <w:b/>
                <w:bCs/>
                <w:sz w:val="24"/>
                <w:szCs w:val="24"/>
              </w:rPr>
            </w:pPr>
          </w:p>
          <w:p w14:paraId="034ABC3A" w14:textId="77777777" w:rsidR="005F755B" w:rsidRDefault="005F755B">
            <w:pPr>
              <w:spacing w:after="0" w:line="240" w:lineRule="auto"/>
              <w:jc w:val="center"/>
              <w:rPr>
                <w:rFonts w:ascii="Times New Roman" w:hAnsi="Times New Roman" w:cs="Times New Roman"/>
                <w:b/>
                <w:bCs/>
                <w:sz w:val="24"/>
                <w:szCs w:val="24"/>
              </w:rPr>
            </w:pPr>
          </w:p>
          <w:p w14:paraId="6523AA1A" w14:textId="77777777" w:rsidR="005F755B" w:rsidRDefault="005F755B">
            <w:pPr>
              <w:spacing w:after="0" w:line="240" w:lineRule="auto"/>
              <w:jc w:val="center"/>
              <w:rPr>
                <w:rFonts w:ascii="Times New Roman" w:hAnsi="Times New Roman" w:cs="Times New Roman"/>
                <w:b/>
                <w:bCs/>
                <w:sz w:val="24"/>
                <w:szCs w:val="24"/>
              </w:rPr>
            </w:pPr>
          </w:p>
          <w:p w14:paraId="244187A8" w14:textId="77777777" w:rsidR="005F755B" w:rsidRDefault="006724AA">
            <w:pPr>
              <w:spacing w:after="0" w:line="240" w:lineRule="auto"/>
              <w:jc w:val="center"/>
              <w:rPr>
                <w:rFonts w:ascii="Times New Roman" w:hAnsi="Times New Roman" w:cs="Times New Roman"/>
                <w:b/>
                <w:bCs/>
                <w:sz w:val="24"/>
                <w:szCs w:val="24"/>
                <w:rtl/>
              </w:rPr>
            </w:pPr>
            <w:r>
              <w:rPr>
                <w:rFonts w:ascii="Times New Roman" w:hAnsi="Times New Roman" w:cs="Times New Roman"/>
                <w:b/>
                <w:bCs/>
                <w:sz w:val="24"/>
                <w:szCs w:val="24"/>
              </w:rPr>
              <w:t>Pre-condition</w:t>
            </w:r>
          </w:p>
          <w:p w14:paraId="00FE0B35" w14:textId="77777777" w:rsidR="005F755B" w:rsidRDefault="005F755B">
            <w:pPr>
              <w:spacing w:after="0" w:line="240" w:lineRule="auto"/>
              <w:jc w:val="center"/>
              <w:rPr>
                <w:rFonts w:ascii="Times New Roman" w:hAnsi="Times New Roman" w:cs="Times New Roman"/>
                <w:b/>
                <w:bCs/>
                <w:sz w:val="24"/>
                <w:szCs w:val="24"/>
              </w:rPr>
            </w:pPr>
          </w:p>
        </w:tc>
        <w:tc>
          <w:tcPr>
            <w:tcW w:w="4675" w:type="dxa"/>
            <w:shd w:val="clear" w:color="auto" w:fill="D9E2F3" w:themeFill="accent1" w:themeFillTint="33"/>
          </w:tcPr>
          <w:p w14:paraId="2D009532" w14:textId="77777777" w:rsidR="005F755B" w:rsidRDefault="006724AA">
            <w:pPr>
              <w:numPr>
                <w:ilvl w:val="0"/>
                <w:numId w:val="14"/>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The customer is logged into their account on the online jewelry shop's website.</w:t>
            </w:r>
          </w:p>
          <w:p w14:paraId="0A6867B3" w14:textId="77777777" w:rsidR="005F755B" w:rsidRDefault="006724AA">
            <w:pPr>
              <w:numPr>
                <w:ilvl w:val="0"/>
                <w:numId w:val="14"/>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The system has active discounts and sales items available.</w:t>
            </w:r>
          </w:p>
          <w:p w14:paraId="625EF669" w14:textId="77777777" w:rsidR="005F755B" w:rsidRDefault="006724AA">
            <w:pPr>
              <w:numPr>
                <w:ilvl w:val="0"/>
                <w:numId w:val="14"/>
              </w:numPr>
              <w:spacing w:after="0" w:line="240" w:lineRule="auto"/>
              <w:rPr>
                <w:rFonts w:ascii="Times New Roman" w:hAnsi="Times New Roman" w:cs="Times New Roman"/>
                <w:sz w:val="24"/>
                <w:szCs w:val="24"/>
              </w:rPr>
            </w:pPr>
            <w:r>
              <w:rPr>
                <w:rFonts w:ascii="Times New Roman" w:hAnsi="Times New Roman" w:cs="Times New Roman"/>
                <w:sz w:val="24"/>
                <w:szCs w:val="24"/>
              </w:rPr>
              <w:t>The customer navigates to the "Sales" or "Discounts" section.</w:t>
            </w:r>
          </w:p>
          <w:p w14:paraId="701FFB10" w14:textId="77777777" w:rsidR="005F755B" w:rsidRDefault="005F755B">
            <w:pPr>
              <w:spacing w:after="0" w:line="240" w:lineRule="auto"/>
              <w:rPr>
                <w:rFonts w:ascii="Times New Roman" w:hAnsi="Times New Roman" w:cs="Times New Roman"/>
                <w:sz w:val="24"/>
                <w:szCs w:val="24"/>
              </w:rPr>
            </w:pPr>
          </w:p>
          <w:p w14:paraId="15EF7FF6" w14:textId="77777777" w:rsidR="005F755B" w:rsidRDefault="005F755B">
            <w:pPr>
              <w:spacing w:after="0" w:line="240" w:lineRule="auto"/>
              <w:rPr>
                <w:rFonts w:ascii="Times New Roman" w:hAnsi="Times New Roman" w:cs="Times New Roman"/>
                <w:sz w:val="24"/>
                <w:szCs w:val="24"/>
              </w:rPr>
            </w:pPr>
          </w:p>
          <w:p w14:paraId="200CD09E" w14:textId="77777777" w:rsidR="005F755B" w:rsidRDefault="005F755B">
            <w:pPr>
              <w:spacing w:after="0" w:line="240" w:lineRule="auto"/>
              <w:rPr>
                <w:rFonts w:ascii="Times New Roman" w:hAnsi="Times New Roman" w:cs="Times New Roman"/>
                <w:sz w:val="24"/>
                <w:szCs w:val="24"/>
              </w:rPr>
            </w:pPr>
          </w:p>
        </w:tc>
      </w:tr>
      <w:tr w:rsidR="005F755B" w14:paraId="184ABC61" w14:textId="77777777">
        <w:tc>
          <w:tcPr>
            <w:tcW w:w="4675" w:type="dxa"/>
            <w:shd w:val="clear" w:color="auto" w:fill="D9E2F3" w:themeFill="accent1" w:themeFillTint="33"/>
          </w:tcPr>
          <w:p w14:paraId="305B0F7C" w14:textId="77777777" w:rsidR="005F755B" w:rsidRDefault="005F755B">
            <w:pPr>
              <w:spacing w:after="0" w:line="240" w:lineRule="auto"/>
              <w:jc w:val="center"/>
              <w:rPr>
                <w:rFonts w:ascii="Times New Roman" w:hAnsi="Times New Roman" w:cs="Times New Roman"/>
                <w:b/>
                <w:bCs/>
                <w:sz w:val="24"/>
                <w:szCs w:val="24"/>
              </w:rPr>
            </w:pPr>
          </w:p>
          <w:p w14:paraId="306DCCAF" w14:textId="77777777" w:rsidR="005F755B" w:rsidRDefault="005F755B">
            <w:pPr>
              <w:spacing w:after="0" w:line="240" w:lineRule="auto"/>
              <w:jc w:val="center"/>
              <w:rPr>
                <w:rFonts w:ascii="Times New Roman" w:hAnsi="Times New Roman" w:cs="Times New Roman"/>
                <w:b/>
                <w:bCs/>
                <w:sz w:val="24"/>
                <w:szCs w:val="24"/>
              </w:rPr>
            </w:pPr>
          </w:p>
          <w:p w14:paraId="7F5217BB" w14:textId="77777777" w:rsidR="005F755B" w:rsidRDefault="005F755B">
            <w:pPr>
              <w:spacing w:after="0" w:line="240" w:lineRule="auto"/>
              <w:jc w:val="center"/>
              <w:rPr>
                <w:rFonts w:ascii="Times New Roman" w:hAnsi="Times New Roman" w:cs="Times New Roman"/>
                <w:b/>
                <w:bCs/>
                <w:sz w:val="24"/>
                <w:szCs w:val="24"/>
              </w:rPr>
            </w:pPr>
          </w:p>
          <w:p w14:paraId="0B65700D" w14:textId="77777777" w:rsidR="005F755B" w:rsidRDefault="005F755B">
            <w:pPr>
              <w:spacing w:after="0" w:line="240" w:lineRule="auto"/>
              <w:jc w:val="center"/>
              <w:rPr>
                <w:rFonts w:ascii="Times New Roman" w:hAnsi="Times New Roman" w:cs="Times New Roman"/>
                <w:b/>
                <w:bCs/>
                <w:sz w:val="24"/>
                <w:szCs w:val="24"/>
              </w:rPr>
            </w:pPr>
          </w:p>
          <w:p w14:paraId="4D8853CD" w14:textId="77777777" w:rsidR="005F755B" w:rsidRDefault="005F755B">
            <w:pPr>
              <w:spacing w:after="0" w:line="240" w:lineRule="auto"/>
              <w:jc w:val="center"/>
              <w:rPr>
                <w:rFonts w:ascii="Times New Roman" w:hAnsi="Times New Roman" w:cs="Times New Roman"/>
                <w:b/>
                <w:bCs/>
                <w:sz w:val="24"/>
                <w:szCs w:val="24"/>
              </w:rPr>
            </w:pPr>
          </w:p>
          <w:p w14:paraId="0203B857" w14:textId="77777777" w:rsidR="005F755B" w:rsidRDefault="005F755B">
            <w:pPr>
              <w:spacing w:after="0" w:line="240" w:lineRule="auto"/>
              <w:jc w:val="center"/>
              <w:rPr>
                <w:rFonts w:ascii="Times New Roman" w:hAnsi="Times New Roman" w:cs="Times New Roman"/>
                <w:b/>
                <w:bCs/>
                <w:sz w:val="24"/>
                <w:szCs w:val="24"/>
              </w:rPr>
            </w:pPr>
          </w:p>
          <w:p w14:paraId="63C3A56A" w14:textId="77777777" w:rsidR="005F755B" w:rsidRDefault="005F755B">
            <w:pPr>
              <w:spacing w:after="0" w:line="240" w:lineRule="auto"/>
              <w:jc w:val="center"/>
              <w:rPr>
                <w:rFonts w:ascii="Times New Roman" w:hAnsi="Times New Roman" w:cs="Times New Roman"/>
                <w:b/>
                <w:bCs/>
                <w:sz w:val="24"/>
                <w:szCs w:val="24"/>
              </w:rPr>
            </w:pPr>
          </w:p>
          <w:p w14:paraId="63ADBC1C" w14:textId="77777777" w:rsidR="005F755B" w:rsidRDefault="005F755B">
            <w:pPr>
              <w:spacing w:after="0" w:line="240" w:lineRule="auto"/>
              <w:jc w:val="center"/>
              <w:rPr>
                <w:rFonts w:ascii="Times New Roman" w:hAnsi="Times New Roman" w:cs="Times New Roman"/>
                <w:b/>
                <w:bCs/>
                <w:sz w:val="24"/>
                <w:szCs w:val="24"/>
              </w:rPr>
            </w:pPr>
          </w:p>
          <w:p w14:paraId="1B165E88" w14:textId="77777777" w:rsidR="005F755B" w:rsidRDefault="005F755B">
            <w:pPr>
              <w:spacing w:after="0" w:line="240" w:lineRule="auto"/>
              <w:jc w:val="center"/>
              <w:rPr>
                <w:rFonts w:ascii="Times New Roman" w:hAnsi="Times New Roman" w:cs="Times New Roman"/>
                <w:b/>
                <w:bCs/>
                <w:sz w:val="24"/>
                <w:szCs w:val="24"/>
              </w:rPr>
            </w:pPr>
          </w:p>
          <w:p w14:paraId="44355183" w14:textId="77777777" w:rsidR="005F755B" w:rsidRDefault="006724AA">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Sequence/flow of event</w:t>
            </w:r>
          </w:p>
        </w:tc>
        <w:tc>
          <w:tcPr>
            <w:tcW w:w="4675" w:type="dxa"/>
            <w:shd w:val="clear" w:color="auto" w:fill="D9E2F3" w:themeFill="accent1" w:themeFillTint="33"/>
          </w:tcPr>
          <w:p w14:paraId="4C84DAB7" w14:textId="77777777" w:rsidR="005F755B" w:rsidRDefault="005F755B">
            <w:pPr>
              <w:spacing w:after="0" w:line="240" w:lineRule="auto"/>
              <w:rPr>
                <w:rFonts w:ascii="Times New Roman" w:hAnsi="Times New Roman" w:cs="Times New Roman"/>
                <w:sz w:val="24"/>
                <w:szCs w:val="24"/>
              </w:rPr>
            </w:pPr>
          </w:p>
          <w:p w14:paraId="1FC78D4D" w14:textId="77777777" w:rsidR="005F755B" w:rsidRDefault="006724AA">
            <w:pPr>
              <w:numPr>
                <w:ilvl w:val="0"/>
                <w:numId w:val="15"/>
              </w:numPr>
              <w:spacing w:after="0" w:line="240" w:lineRule="auto"/>
              <w:rPr>
                <w:rFonts w:ascii="Times New Roman" w:hAnsi="Times New Roman" w:cs="Times New Roman"/>
                <w:sz w:val="24"/>
                <w:szCs w:val="24"/>
              </w:rPr>
            </w:pPr>
            <w:r>
              <w:rPr>
                <w:rFonts w:ascii="Times New Roman" w:hAnsi="Times New Roman" w:cs="Times New Roman"/>
                <w:b/>
                <w:bCs/>
                <w:sz w:val="24"/>
                <w:szCs w:val="24"/>
              </w:rPr>
              <w:t>Customer Navigates to the Sales Section:</w:t>
            </w:r>
          </w:p>
          <w:p w14:paraId="45848F40" w14:textId="77777777" w:rsidR="005F755B" w:rsidRDefault="006724AA">
            <w:pPr>
              <w:numPr>
                <w:ilvl w:val="1"/>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The customer clicks on the "Sales" or "Discounts" link from the main menu.</w:t>
            </w:r>
          </w:p>
          <w:p w14:paraId="097860A5" w14:textId="77777777" w:rsidR="005F755B" w:rsidRDefault="006724AA">
            <w:pPr>
              <w:numPr>
                <w:ilvl w:val="1"/>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The system retrieves and displays all active discounts and sales items.</w:t>
            </w:r>
          </w:p>
          <w:p w14:paraId="6A205DF9" w14:textId="77777777" w:rsidR="005F755B" w:rsidRDefault="006724AA">
            <w:pPr>
              <w:numPr>
                <w:ilvl w:val="0"/>
                <w:numId w:val="15"/>
              </w:numPr>
              <w:spacing w:after="0" w:line="240" w:lineRule="auto"/>
              <w:rPr>
                <w:rFonts w:ascii="Times New Roman" w:hAnsi="Times New Roman" w:cs="Times New Roman"/>
                <w:sz w:val="24"/>
                <w:szCs w:val="24"/>
              </w:rPr>
            </w:pPr>
            <w:r>
              <w:rPr>
                <w:rFonts w:ascii="Times New Roman" w:hAnsi="Times New Roman" w:cs="Times New Roman"/>
                <w:b/>
                <w:bCs/>
                <w:sz w:val="24"/>
                <w:szCs w:val="24"/>
              </w:rPr>
              <w:t>System Displays Discounted Items:</w:t>
            </w:r>
          </w:p>
          <w:p w14:paraId="76C216F5" w14:textId="77777777" w:rsidR="005F755B" w:rsidRDefault="006724AA">
            <w:pPr>
              <w:numPr>
                <w:ilvl w:val="1"/>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The system shows a list of discounted items, including:</w:t>
            </w:r>
          </w:p>
          <w:p w14:paraId="0EF7BEBA" w14:textId="77777777" w:rsidR="005F755B" w:rsidRDefault="006724AA">
            <w:pPr>
              <w:numPr>
                <w:ilvl w:val="2"/>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Product details (image, ID, original price, discounted price, rating, and availability).</w:t>
            </w:r>
          </w:p>
          <w:p w14:paraId="515C93A7" w14:textId="77777777" w:rsidR="005F755B" w:rsidRDefault="006724AA">
            <w:pPr>
              <w:numPr>
                <w:ilvl w:val="2"/>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Clear labels indicating the discount percentage or amount (e.g., "50% off" or "$20 off").</w:t>
            </w:r>
          </w:p>
          <w:p w14:paraId="67993C57" w14:textId="77777777" w:rsidR="005F755B" w:rsidRDefault="006724AA">
            <w:pPr>
              <w:numPr>
                <w:ilvl w:val="2"/>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A countdown timer for time-limited offers (if applicable).</w:t>
            </w:r>
          </w:p>
          <w:p w14:paraId="7CACCB2A" w14:textId="77777777" w:rsidR="005F755B" w:rsidRDefault="006724AA">
            <w:pPr>
              <w:numPr>
                <w:ilvl w:val="0"/>
                <w:numId w:val="15"/>
              </w:numPr>
              <w:spacing w:after="0" w:line="240" w:lineRule="auto"/>
              <w:rPr>
                <w:rFonts w:ascii="Times New Roman" w:hAnsi="Times New Roman" w:cs="Times New Roman"/>
                <w:sz w:val="24"/>
                <w:szCs w:val="24"/>
              </w:rPr>
            </w:pPr>
            <w:r>
              <w:rPr>
                <w:rFonts w:ascii="Times New Roman" w:hAnsi="Times New Roman" w:cs="Times New Roman"/>
                <w:b/>
                <w:bCs/>
                <w:sz w:val="24"/>
                <w:szCs w:val="24"/>
              </w:rPr>
              <w:t>Customer Views Discount Details:</w:t>
            </w:r>
          </w:p>
          <w:p w14:paraId="0BFB0A3D" w14:textId="77777777" w:rsidR="005F755B" w:rsidRDefault="006724AA">
            <w:pPr>
              <w:numPr>
                <w:ilvl w:val="1"/>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The customer clicks on a discounted item to view more details.</w:t>
            </w:r>
          </w:p>
          <w:p w14:paraId="38C482EE" w14:textId="77777777" w:rsidR="005F755B" w:rsidRDefault="006724AA">
            <w:pPr>
              <w:numPr>
                <w:ilvl w:val="1"/>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The system displays:</w:t>
            </w:r>
          </w:p>
          <w:p w14:paraId="65DFA3D9" w14:textId="77777777" w:rsidR="005F755B" w:rsidRDefault="006724AA">
            <w:pPr>
              <w:numPr>
                <w:ilvl w:val="2"/>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A clear comparison of the original price and the discounted price.</w:t>
            </w:r>
          </w:p>
          <w:p w14:paraId="4F9DAF4C" w14:textId="77777777" w:rsidR="005F755B" w:rsidRDefault="006724AA">
            <w:pPr>
              <w:numPr>
                <w:ilvl w:val="2"/>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Any terms and conditions associated with the discount (e.g., "Valid until 12/31/2023").</w:t>
            </w:r>
          </w:p>
          <w:p w14:paraId="6F5ACCED" w14:textId="77777777" w:rsidR="005F755B" w:rsidRDefault="006724AA">
            <w:pPr>
              <w:numPr>
                <w:ilvl w:val="2"/>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Availability (e.g., "Only 3 left in stock").</w:t>
            </w:r>
          </w:p>
          <w:p w14:paraId="09748388" w14:textId="77777777" w:rsidR="005F755B" w:rsidRDefault="006724AA">
            <w:pPr>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4.Customer Adds Discounted Item to Cart:</w:t>
            </w:r>
          </w:p>
          <w:p w14:paraId="55E6AD61" w14:textId="77777777" w:rsidR="005F755B" w:rsidRDefault="006724AA">
            <w:pPr>
              <w:jc w:val="both"/>
              <w:rPr>
                <w:rFonts w:ascii="Times New Roman" w:hAnsi="Times New Roman" w:cs="Times New Roman"/>
                <w:sz w:val="24"/>
                <w:szCs w:val="24"/>
              </w:rPr>
            </w:pPr>
            <w:r>
              <w:rPr>
                <w:rFonts w:ascii="Times New Roman" w:hAnsi="Times New Roman" w:cs="Times New Roman"/>
                <w:sz w:val="24"/>
                <w:szCs w:val="24"/>
              </w:rPr>
              <w:t>4.1The customer selects an item and clicks the “Add to Cart” button</w:t>
            </w:r>
          </w:p>
          <w:p w14:paraId="0D964C31" w14:textId="77777777" w:rsidR="005F755B" w:rsidRDefault="006724AA">
            <w:pPr>
              <w:jc w:val="both"/>
              <w:rPr>
                <w:rFonts w:ascii="Times New Roman" w:hAnsi="Times New Roman" w:cs="Times New Roman"/>
                <w:sz w:val="24"/>
                <w:szCs w:val="24"/>
              </w:rPr>
            </w:pPr>
            <w:r>
              <w:rPr>
                <w:rFonts w:ascii="Times New Roman" w:hAnsi="Times New Roman" w:cs="Times New Roman"/>
                <w:sz w:val="24"/>
                <w:szCs w:val="24"/>
              </w:rPr>
              <w:t xml:space="preserve">4.2-The customer accesses the shopping cart by clicking the cart icon displayed on any page. </w:t>
            </w:r>
          </w:p>
          <w:p w14:paraId="59F5A122" w14:textId="77777777" w:rsidR="005F755B" w:rsidRDefault="006724AA">
            <w:pPr>
              <w:jc w:val="both"/>
              <w:rPr>
                <w:rFonts w:ascii="Times New Roman" w:hAnsi="Times New Roman" w:cs="Times New Roman"/>
                <w:sz w:val="24"/>
                <w:szCs w:val="24"/>
              </w:rPr>
            </w:pPr>
            <w:r>
              <w:rPr>
                <w:rFonts w:ascii="Times New Roman" w:hAnsi="Times New Roman" w:cs="Times New Roman"/>
                <w:sz w:val="24"/>
                <w:szCs w:val="24"/>
              </w:rPr>
              <w:t xml:space="preserve">  4.3-The system displays the item in the shopping cart with its details (image, ID, price, and quantity).</w:t>
            </w:r>
          </w:p>
          <w:p w14:paraId="3F336B12" w14:textId="77777777" w:rsidR="005F755B" w:rsidRDefault="006724AA">
            <w:pPr>
              <w:jc w:val="both"/>
              <w:rPr>
                <w:rFonts w:ascii="Times New Roman" w:hAnsi="Times New Roman" w:cs="Times New Roman"/>
                <w:sz w:val="24"/>
                <w:szCs w:val="24"/>
              </w:rPr>
            </w:pPr>
            <w:r>
              <w:rPr>
                <w:rFonts w:ascii="Times New Roman" w:hAnsi="Times New Roman" w:cs="Times New Roman"/>
                <w:sz w:val="24"/>
                <w:szCs w:val="24"/>
              </w:rPr>
              <w:t>4.4-The customer reviews the cart to confirm or modify item quantities.</w:t>
            </w:r>
          </w:p>
          <w:p w14:paraId="329F6396" w14:textId="77777777" w:rsidR="005F755B" w:rsidRDefault="006724AA">
            <w:pPr>
              <w:jc w:val="both"/>
              <w:rPr>
                <w:rFonts w:ascii="Times New Roman" w:hAnsi="Times New Roman" w:cs="Times New Roman"/>
                <w:sz w:val="24"/>
                <w:szCs w:val="24"/>
              </w:rPr>
            </w:pPr>
            <w:r>
              <w:rPr>
                <w:rFonts w:ascii="Times New Roman" w:hAnsi="Times New Roman" w:cs="Times New Roman"/>
                <w:sz w:val="24"/>
                <w:szCs w:val="24"/>
              </w:rPr>
              <w:t>4.5</w:t>
            </w:r>
            <w:proofErr w:type="gramStart"/>
            <w:r>
              <w:rPr>
                <w:rFonts w:ascii="Times New Roman" w:hAnsi="Times New Roman" w:cs="Times New Roman"/>
                <w:sz w:val="24"/>
                <w:szCs w:val="24"/>
              </w:rPr>
              <w:t>-  If</w:t>
            </w:r>
            <w:proofErr w:type="gramEnd"/>
            <w:r>
              <w:rPr>
                <w:rFonts w:ascii="Times New Roman" w:hAnsi="Times New Roman" w:cs="Times New Roman"/>
                <w:sz w:val="24"/>
                <w:szCs w:val="24"/>
              </w:rPr>
              <w:t xml:space="preserve"> the customer decide to add the same item </w:t>
            </w:r>
          </w:p>
          <w:p w14:paraId="27BC475D" w14:textId="77777777" w:rsidR="005F755B" w:rsidRDefault="006724AA">
            <w:pPr>
              <w:jc w:val="both"/>
              <w:rPr>
                <w:rFonts w:ascii="Times New Roman" w:hAnsi="Times New Roman" w:cs="Times New Roman"/>
                <w:sz w:val="24"/>
                <w:szCs w:val="24"/>
                <w:lang w:val="en"/>
              </w:rPr>
            </w:pPr>
            <w:r>
              <w:rPr>
                <w:rFonts w:ascii="Times New Roman" w:hAnsi="Times New Roman" w:cs="Times New Roman"/>
                <w:sz w:val="24"/>
                <w:szCs w:val="24"/>
              </w:rPr>
              <w:t xml:space="preserve">4.5.1- </w:t>
            </w:r>
            <w:r>
              <w:rPr>
                <w:rFonts w:ascii="Times New Roman" w:hAnsi="Times New Roman" w:cs="Times New Roman"/>
                <w:sz w:val="24"/>
                <w:szCs w:val="24"/>
                <w:lang w:val="en"/>
              </w:rPr>
              <w:t>The customer clicks "+" to increase</w:t>
            </w:r>
            <w:r>
              <w:rPr>
                <w:rFonts w:ascii="Times New Roman" w:hAnsi="Times New Roman" w:cs="Times New Roman"/>
                <w:sz w:val="24"/>
                <w:szCs w:val="24"/>
              </w:rPr>
              <w:t xml:space="preserve"> </w:t>
            </w:r>
            <w:r>
              <w:rPr>
                <w:rFonts w:ascii="Times New Roman" w:hAnsi="Times New Roman" w:cs="Times New Roman"/>
                <w:sz w:val="24"/>
                <w:szCs w:val="24"/>
                <w:lang w:val="en"/>
              </w:rPr>
              <w:t>the item quantity.</w:t>
            </w:r>
          </w:p>
          <w:p w14:paraId="7D0A7467" w14:textId="77777777" w:rsidR="005F755B" w:rsidRDefault="006724AA">
            <w:pPr>
              <w:jc w:val="both"/>
              <w:rPr>
                <w:rFonts w:ascii="Times New Roman" w:hAnsi="Times New Roman" w:cs="Times New Roman"/>
                <w:sz w:val="24"/>
                <w:szCs w:val="24"/>
                <w:lang w:val="en"/>
              </w:rPr>
            </w:pPr>
            <w:r>
              <w:rPr>
                <w:rFonts w:ascii="Times New Roman" w:hAnsi="Times New Roman" w:cs="Times New Roman"/>
                <w:sz w:val="24"/>
                <w:szCs w:val="24"/>
              </w:rPr>
              <w:t xml:space="preserve">4.5.2- if the process </w:t>
            </w:r>
            <w:proofErr w:type="gramStart"/>
            <w:r>
              <w:rPr>
                <w:rFonts w:ascii="Times New Roman" w:hAnsi="Times New Roman" w:cs="Times New Roman"/>
                <w:sz w:val="24"/>
                <w:szCs w:val="24"/>
              </w:rPr>
              <w:t>succeed</w:t>
            </w:r>
            <w:proofErr w:type="gramEnd"/>
            <w:r>
              <w:rPr>
                <w:rFonts w:ascii="Times New Roman" w:hAnsi="Times New Roman" w:cs="Times New Roman"/>
                <w:sz w:val="24"/>
                <w:szCs w:val="24"/>
              </w:rPr>
              <w:t xml:space="preserve"> the system</w:t>
            </w:r>
            <w:r>
              <w:rPr>
                <w:rFonts w:ascii="Times New Roman" w:hAnsi="Times New Roman" w:cs="Times New Roman"/>
                <w:sz w:val="24"/>
                <w:szCs w:val="24"/>
                <w:lang w:val="en"/>
              </w:rPr>
              <w:t xml:space="preserve"> updates the </w:t>
            </w:r>
            <w:r>
              <w:rPr>
                <w:rFonts w:ascii="Times New Roman" w:hAnsi="Times New Roman" w:cs="Times New Roman"/>
                <w:sz w:val="24"/>
                <w:szCs w:val="24"/>
              </w:rPr>
              <w:t>item quantity and</w:t>
            </w:r>
            <w:r>
              <w:rPr>
                <w:rFonts w:ascii="Times New Roman" w:hAnsi="Times New Roman" w:cs="Times New Roman"/>
                <w:sz w:val="24"/>
                <w:szCs w:val="24"/>
                <w:lang w:val="en"/>
              </w:rPr>
              <w:t xml:space="preserve"> total cost based on the new quantity.</w:t>
            </w:r>
          </w:p>
          <w:p w14:paraId="15208769" w14:textId="77777777" w:rsidR="005F755B" w:rsidRDefault="006724AA">
            <w:pPr>
              <w:jc w:val="both"/>
              <w:rPr>
                <w:rFonts w:ascii="Times New Roman" w:hAnsi="Times New Roman" w:cs="Times New Roman"/>
                <w:sz w:val="24"/>
                <w:szCs w:val="24"/>
              </w:rPr>
            </w:pPr>
            <w:r>
              <w:rPr>
                <w:rFonts w:ascii="Times New Roman" w:hAnsi="Times New Roman" w:cs="Times New Roman"/>
                <w:sz w:val="24"/>
                <w:szCs w:val="24"/>
              </w:rPr>
              <w:t>4.5.3- If the process not succeed System informs customer to retrying. The system logs the issue for technical support to resolve,</w:t>
            </w:r>
          </w:p>
          <w:p w14:paraId="1BF78184" w14:textId="77777777" w:rsidR="005F755B" w:rsidRDefault="006724AA">
            <w:pPr>
              <w:rPr>
                <w:rFonts w:ascii="Times New Roman" w:hAnsi="Times New Roman" w:cs="Times New Roman"/>
                <w:b/>
                <w:bCs/>
                <w:sz w:val="24"/>
                <w:szCs w:val="24"/>
              </w:rPr>
            </w:pPr>
            <w:r>
              <w:rPr>
                <w:rFonts w:ascii="Times New Roman" w:hAnsi="Times New Roman" w:cs="Times New Roman"/>
                <w:b/>
                <w:bCs/>
                <w:sz w:val="24"/>
                <w:szCs w:val="24"/>
              </w:rPr>
              <w:t>5.The system displays the total cost at the bottom of the shopping cart.</w:t>
            </w:r>
          </w:p>
          <w:p w14:paraId="01306B8A" w14:textId="77777777" w:rsidR="005F755B" w:rsidRDefault="005F755B">
            <w:pPr>
              <w:rPr>
                <w:rFonts w:ascii="Times New Roman" w:hAnsi="Times New Roman" w:cs="Times New Roman"/>
                <w:sz w:val="24"/>
                <w:szCs w:val="24"/>
              </w:rPr>
            </w:pPr>
          </w:p>
          <w:p w14:paraId="399A44A8" w14:textId="77777777" w:rsidR="005F755B" w:rsidRDefault="005F755B">
            <w:pPr>
              <w:rPr>
                <w:rFonts w:ascii="Times New Roman" w:hAnsi="Times New Roman" w:cs="Times New Roman"/>
                <w:sz w:val="24"/>
                <w:szCs w:val="24"/>
              </w:rPr>
            </w:pPr>
          </w:p>
          <w:p w14:paraId="6E48AB5C" w14:textId="77777777" w:rsidR="005F755B" w:rsidRDefault="006724AA">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6.The customer reviews the total price to confirm it.</w:t>
            </w:r>
          </w:p>
          <w:p w14:paraId="74E2D4EA" w14:textId="77777777" w:rsidR="005F755B" w:rsidRDefault="006724AA">
            <w:pPr>
              <w:rPr>
                <w:rFonts w:ascii="Times New Roman" w:hAnsi="Times New Roman" w:cs="Times New Roman"/>
                <w:sz w:val="24"/>
                <w:szCs w:val="24"/>
              </w:rPr>
            </w:pPr>
            <w:r>
              <w:rPr>
                <w:rFonts w:ascii="Times New Roman" w:hAnsi="Times New Roman" w:cs="Times New Roman"/>
                <w:sz w:val="24"/>
                <w:szCs w:val="24"/>
              </w:rPr>
              <w:t xml:space="preserve">6.1 If the price is not correct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system should notify the user about the error and offer options to retry the action. The system logs the issue for technical support to resolve, and the customer can </w:t>
            </w:r>
            <w:proofErr w:type="gramStart"/>
            <w:r>
              <w:rPr>
                <w:rFonts w:ascii="Times New Roman" w:hAnsi="Times New Roman" w:cs="Times New Roman"/>
                <w:sz w:val="24"/>
                <w:szCs w:val="24"/>
              </w:rPr>
              <w:t>contact  customer</w:t>
            </w:r>
            <w:proofErr w:type="gramEnd"/>
            <w:r>
              <w:rPr>
                <w:rFonts w:ascii="Times New Roman" w:hAnsi="Times New Roman" w:cs="Times New Roman"/>
                <w:sz w:val="24"/>
                <w:szCs w:val="24"/>
              </w:rPr>
              <w:t xml:space="preserve"> support via life chat to solve the issue.</w:t>
            </w:r>
          </w:p>
          <w:p w14:paraId="3D0F15CF" w14:textId="77777777" w:rsidR="005F755B" w:rsidRDefault="005F755B">
            <w:pPr>
              <w:spacing w:after="0" w:line="240" w:lineRule="auto"/>
              <w:ind w:left="720"/>
              <w:rPr>
                <w:rFonts w:ascii="Times New Roman" w:hAnsi="Times New Roman" w:cs="Times New Roman"/>
                <w:sz w:val="24"/>
                <w:szCs w:val="24"/>
              </w:rPr>
            </w:pPr>
          </w:p>
          <w:p w14:paraId="06C48955" w14:textId="77777777" w:rsidR="005F755B" w:rsidRDefault="006724AA">
            <w:pPr>
              <w:rPr>
                <w:rFonts w:ascii="Times New Roman" w:hAnsi="Times New Roman" w:cs="Times New Roman"/>
                <w:sz w:val="24"/>
                <w:szCs w:val="24"/>
              </w:rPr>
            </w:pPr>
            <w:r>
              <w:rPr>
                <w:rFonts w:ascii="Times New Roman" w:hAnsi="Times New Roman" w:cs="Times New Roman"/>
                <w:sz w:val="24"/>
                <w:szCs w:val="24"/>
              </w:rPr>
              <w:t xml:space="preserve">6.2 If the price is correct the customer </w:t>
            </w:r>
            <w:proofErr w:type="gramStart"/>
            <w:r>
              <w:rPr>
                <w:rFonts w:ascii="Times New Roman" w:hAnsi="Times New Roman" w:cs="Times New Roman"/>
                <w:sz w:val="24"/>
                <w:szCs w:val="24"/>
              </w:rPr>
              <w:t>decide</w:t>
            </w:r>
            <w:proofErr w:type="gramEnd"/>
            <w:r>
              <w:rPr>
                <w:rFonts w:ascii="Times New Roman" w:hAnsi="Times New Roman" w:cs="Times New Roman"/>
                <w:sz w:val="24"/>
                <w:szCs w:val="24"/>
              </w:rPr>
              <w:t xml:space="preserve"> whether to proceed with the purchase or continue browsing.</w:t>
            </w:r>
          </w:p>
          <w:p w14:paraId="3CD54145" w14:textId="77777777" w:rsidR="005F755B" w:rsidRDefault="006724AA">
            <w:pPr>
              <w:rPr>
                <w:rFonts w:ascii="Times New Roman" w:hAnsi="Times New Roman" w:cs="Times New Roman"/>
                <w:sz w:val="24"/>
                <w:szCs w:val="24"/>
              </w:rPr>
            </w:pPr>
            <w:r>
              <w:rPr>
                <w:rFonts w:ascii="Times New Roman" w:hAnsi="Times New Roman" w:cs="Times New Roman"/>
                <w:sz w:val="24"/>
                <w:szCs w:val="24"/>
              </w:rPr>
              <w:lastRenderedPageBreak/>
              <w:t xml:space="preserve">6.2.1 If the customer decide to proceed with purchase </w:t>
            </w:r>
            <w:proofErr w:type="gramStart"/>
            <w:r>
              <w:rPr>
                <w:rFonts w:ascii="Times New Roman" w:hAnsi="Times New Roman" w:cs="Times New Roman"/>
                <w:sz w:val="24"/>
                <w:szCs w:val="24"/>
              </w:rPr>
              <w:t>the  system</w:t>
            </w:r>
            <w:proofErr w:type="gramEnd"/>
            <w:r>
              <w:rPr>
                <w:rFonts w:ascii="Times New Roman" w:hAnsi="Times New Roman" w:cs="Times New Roman"/>
                <w:sz w:val="24"/>
                <w:szCs w:val="24"/>
              </w:rPr>
              <w:t xml:space="preserve"> redirects the customer to the secure payment page.</w:t>
            </w:r>
          </w:p>
          <w:p w14:paraId="5C35C12B" w14:textId="77777777" w:rsidR="005F755B" w:rsidRDefault="006724AA">
            <w:pPr>
              <w:rPr>
                <w:rFonts w:ascii="Times New Roman" w:hAnsi="Times New Roman" w:cs="Times New Roman"/>
                <w:sz w:val="24"/>
                <w:szCs w:val="24"/>
              </w:rPr>
            </w:pPr>
            <w:r>
              <w:rPr>
                <w:rFonts w:ascii="Times New Roman" w:hAnsi="Times New Roman" w:cs="Times New Roman"/>
                <w:sz w:val="24"/>
                <w:szCs w:val="24"/>
              </w:rPr>
              <w:t xml:space="preserve">6.2.2 If the customer </w:t>
            </w:r>
            <w:proofErr w:type="gramStart"/>
            <w:r>
              <w:rPr>
                <w:rFonts w:ascii="Times New Roman" w:hAnsi="Times New Roman" w:cs="Times New Roman"/>
                <w:sz w:val="24"/>
                <w:szCs w:val="24"/>
              </w:rPr>
              <w:t>decide</w:t>
            </w:r>
            <w:proofErr w:type="gramEnd"/>
            <w:r>
              <w:rPr>
                <w:rFonts w:ascii="Times New Roman" w:hAnsi="Times New Roman" w:cs="Times New Roman"/>
                <w:sz w:val="24"/>
                <w:szCs w:val="24"/>
              </w:rPr>
              <w:t xml:space="preserve"> to continue </w:t>
            </w:r>
            <w:proofErr w:type="spellStart"/>
            <w:r>
              <w:rPr>
                <w:rFonts w:ascii="Times New Roman" w:hAnsi="Times New Roman" w:cs="Times New Roman"/>
                <w:sz w:val="24"/>
                <w:szCs w:val="24"/>
              </w:rPr>
              <w:t>browing</w:t>
            </w:r>
            <w:proofErr w:type="spellEnd"/>
            <w:r>
              <w:rPr>
                <w:rFonts w:ascii="Times New Roman" w:hAnsi="Times New Roman" w:cs="Times New Roman"/>
                <w:sz w:val="24"/>
                <w:szCs w:val="24"/>
              </w:rPr>
              <w:t xml:space="preserve"> the system sends an email reminder encouraging them to return.</w:t>
            </w:r>
          </w:p>
          <w:p w14:paraId="154064F1" w14:textId="77777777" w:rsidR="005F755B" w:rsidRDefault="005F755B">
            <w:pPr>
              <w:spacing w:after="0" w:line="240" w:lineRule="auto"/>
              <w:rPr>
                <w:rFonts w:ascii="Times New Roman" w:hAnsi="Times New Roman" w:cs="Times New Roman"/>
                <w:sz w:val="24"/>
                <w:szCs w:val="24"/>
              </w:rPr>
            </w:pPr>
          </w:p>
          <w:p w14:paraId="626D2E9E" w14:textId="77777777" w:rsidR="005F755B" w:rsidRDefault="005F755B">
            <w:pPr>
              <w:spacing w:after="0" w:line="240" w:lineRule="auto"/>
              <w:rPr>
                <w:rFonts w:ascii="Times New Roman" w:hAnsi="Times New Roman" w:cs="Times New Roman"/>
                <w:sz w:val="24"/>
                <w:szCs w:val="24"/>
              </w:rPr>
            </w:pPr>
          </w:p>
          <w:p w14:paraId="11A23EAA" w14:textId="77777777" w:rsidR="005F755B" w:rsidRDefault="005F755B">
            <w:pPr>
              <w:spacing w:after="0" w:line="240" w:lineRule="auto"/>
              <w:rPr>
                <w:rFonts w:ascii="Times New Roman" w:hAnsi="Times New Roman" w:cs="Times New Roman"/>
                <w:sz w:val="24"/>
                <w:szCs w:val="24"/>
              </w:rPr>
            </w:pPr>
          </w:p>
        </w:tc>
      </w:tr>
      <w:tr w:rsidR="005F755B" w14:paraId="45921F4C" w14:textId="77777777">
        <w:tc>
          <w:tcPr>
            <w:tcW w:w="4675" w:type="dxa"/>
            <w:shd w:val="clear" w:color="auto" w:fill="D9E2F3" w:themeFill="accent1" w:themeFillTint="33"/>
          </w:tcPr>
          <w:p w14:paraId="062986B2" w14:textId="77777777" w:rsidR="005F755B" w:rsidRDefault="005F755B">
            <w:pPr>
              <w:spacing w:after="0" w:line="240" w:lineRule="auto"/>
              <w:jc w:val="center"/>
              <w:rPr>
                <w:rFonts w:ascii="Times New Roman" w:hAnsi="Times New Roman" w:cs="Times New Roman"/>
                <w:b/>
                <w:bCs/>
                <w:sz w:val="24"/>
                <w:szCs w:val="24"/>
              </w:rPr>
            </w:pPr>
          </w:p>
          <w:p w14:paraId="022109A6" w14:textId="77777777" w:rsidR="005F755B" w:rsidRDefault="005F755B">
            <w:pPr>
              <w:spacing w:after="0" w:line="240" w:lineRule="auto"/>
              <w:jc w:val="center"/>
              <w:rPr>
                <w:rFonts w:ascii="Times New Roman" w:hAnsi="Times New Roman" w:cs="Times New Roman"/>
                <w:b/>
                <w:bCs/>
                <w:sz w:val="24"/>
                <w:szCs w:val="24"/>
              </w:rPr>
            </w:pPr>
          </w:p>
          <w:p w14:paraId="487BD482" w14:textId="77777777" w:rsidR="005F755B" w:rsidRDefault="005F755B">
            <w:pPr>
              <w:spacing w:after="0" w:line="240" w:lineRule="auto"/>
              <w:jc w:val="center"/>
              <w:rPr>
                <w:rFonts w:ascii="Times New Roman" w:hAnsi="Times New Roman" w:cs="Times New Roman"/>
                <w:b/>
                <w:bCs/>
                <w:sz w:val="24"/>
                <w:szCs w:val="24"/>
              </w:rPr>
            </w:pPr>
          </w:p>
          <w:p w14:paraId="519469B4" w14:textId="77777777" w:rsidR="005F755B" w:rsidRDefault="005F755B">
            <w:pPr>
              <w:spacing w:after="0" w:line="240" w:lineRule="auto"/>
              <w:jc w:val="center"/>
              <w:rPr>
                <w:rFonts w:ascii="Times New Roman" w:hAnsi="Times New Roman" w:cs="Times New Roman"/>
                <w:b/>
                <w:bCs/>
                <w:sz w:val="24"/>
                <w:szCs w:val="24"/>
              </w:rPr>
            </w:pPr>
          </w:p>
          <w:p w14:paraId="45A7ED24" w14:textId="77777777" w:rsidR="005F755B" w:rsidRDefault="006724AA">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Data</w:t>
            </w:r>
          </w:p>
        </w:tc>
        <w:tc>
          <w:tcPr>
            <w:tcW w:w="4675" w:type="dxa"/>
            <w:shd w:val="clear" w:color="auto" w:fill="D9E2F3" w:themeFill="accent1" w:themeFillTint="33"/>
          </w:tcPr>
          <w:p w14:paraId="5641543F" w14:textId="77777777" w:rsidR="005F755B" w:rsidRDefault="005F755B">
            <w:pPr>
              <w:spacing w:after="0" w:line="240" w:lineRule="auto"/>
              <w:rPr>
                <w:rFonts w:ascii="Times New Roman" w:hAnsi="Times New Roman" w:cs="Times New Roman"/>
                <w:sz w:val="24"/>
                <w:szCs w:val="24"/>
              </w:rPr>
            </w:pPr>
          </w:p>
          <w:p w14:paraId="2349CA62" w14:textId="77777777" w:rsidR="005F755B" w:rsidRDefault="006724AA">
            <w:pPr>
              <w:numPr>
                <w:ilvl w:val="0"/>
                <w:numId w:val="16"/>
              </w:numPr>
              <w:spacing w:after="0" w:line="240" w:lineRule="auto"/>
              <w:rPr>
                <w:rFonts w:ascii="Times New Roman" w:hAnsi="Times New Roman" w:cs="Times New Roman"/>
                <w:sz w:val="24"/>
                <w:szCs w:val="24"/>
              </w:rPr>
            </w:pPr>
            <w:r>
              <w:rPr>
                <w:rFonts w:ascii="Times New Roman" w:hAnsi="Times New Roman" w:cs="Times New Roman"/>
                <w:b/>
                <w:bCs/>
                <w:sz w:val="24"/>
                <w:szCs w:val="24"/>
              </w:rPr>
              <w:t>item Data:</w:t>
            </w:r>
            <w:r>
              <w:rPr>
                <w:rFonts w:ascii="Times New Roman" w:hAnsi="Times New Roman" w:cs="Times New Roman"/>
                <w:sz w:val="24"/>
                <w:szCs w:val="24"/>
              </w:rPr>
              <w:t> Includes product ID, name, image, original price, discounted price, rating, and availability.</w:t>
            </w:r>
          </w:p>
          <w:p w14:paraId="60E5CEBE" w14:textId="77777777" w:rsidR="005F755B" w:rsidRDefault="006724AA">
            <w:pPr>
              <w:numPr>
                <w:ilvl w:val="0"/>
                <w:numId w:val="16"/>
              </w:numPr>
              <w:spacing w:after="0" w:line="240" w:lineRule="auto"/>
              <w:rPr>
                <w:rFonts w:ascii="Times New Roman" w:hAnsi="Times New Roman" w:cs="Times New Roman"/>
                <w:sz w:val="24"/>
                <w:szCs w:val="24"/>
              </w:rPr>
            </w:pPr>
            <w:r>
              <w:rPr>
                <w:rFonts w:ascii="Times New Roman" w:hAnsi="Times New Roman" w:cs="Times New Roman"/>
                <w:b/>
                <w:bCs/>
                <w:sz w:val="24"/>
                <w:szCs w:val="24"/>
              </w:rPr>
              <w:t>Discount Data:</w:t>
            </w:r>
            <w:r>
              <w:rPr>
                <w:rFonts w:ascii="Times New Roman" w:hAnsi="Times New Roman" w:cs="Times New Roman"/>
                <w:sz w:val="24"/>
                <w:szCs w:val="24"/>
              </w:rPr>
              <w:t> Includes discount percentage/amount, terms and conditions, and expiration date.</w:t>
            </w:r>
          </w:p>
          <w:p w14:paraId="6B393141" w14:textId="77777777" w:rsidR="005F755B" w:rsidRDefault="006724AA">
            <w:pPr>
              <w:numPr>
                <w:ilvl w:val="0"/>
                <w:numId w:val="16"/>
              </w:numPr>
              <w:spacing w:after="0" w:line="240" w:lineRule="auto"/>
              <w:rPr>
                <w:rFonts w:ascii="Times New Roman" w:hAnsi="Times New Roman" w:cs="Times New Roman"/>
                <w:sz w:val="24"/>
                <w:szCs w:val="24"/>
              </w:rPr>
            </w:pPr>
            <w:r>
              <w:rPr>
                <w:rFonts w:ascii="Times New Roman" w:hAnsi="Times New Roman" w:cs="Times New Roman"/>
                <w:b/>
                <w:bCs/>
                <w:sz w:val="24"/>
                <w:szCs w:val="24"/>
              </w:rPr>
              <w:t>Cart Data:</w:t>
            </w:r>
            <w:r>
              <w:rPr>
                <w:rFonts w:ascii="Times New Roman" w:hAnsi="Times New Roman" w:cs="Times New Roman"/>
                <w:sz w:val="24"/>
                <w:szCs w:val="24"/>
              </w:rPr>
              <w:t> Includes items added to the cart, their quantities, and the total cost.</w:t>
            </w:r>
          </w:p>
          <w:p w14:paraId="0C23697A" w14:textId="77777777" w:rsidR="005F755B" w:rsidRDefault="005F755B">
            <w:pPr>
              <w:spacing w:after="0" w:line="240" w:lineRule="auto"/>
              <w:ind w:left="720"/>
              <w:rPr>
                <w:rFonts w:ascii="Times New Roman" w:hAnsi="Times New Roman" w:cs="Times New Roman"/>
                <w:sz w:val="24"/>
                <w:szCs w:val="24"/>
              </w:rPr>
            </w:pPr>
          </w:p>
        </w:tc>
      </w:tr>
      <w:tr w:rsidR="005F755B" w14:paraId="338D5C21" w14:textId="77777777">
        <w:tc>
          <w:tcPr>
            <w:tcW w:w="4675" w:type="dxa"/>
            <w:shd w:val="clear" w:color="auto" w:fill="D9E2F3" w:themeFill="accent1" w:themeFillTint="33"/>
          </w:tcPr>
          <w:p w14:paraId="11C7865F" w14:textId="77777777" w:rsidR="005F755B" w:rsidRDefault="005F755B">
            <w:pPr>
              <w:spacing w:after="0" w:line="240" w:lineRule="auto"/>
              <w:jc w:val="center"/>
              <w:rPr>
                <w:rFonts w:ascii="Times New Roman" w:hAnsi="Times New Roman" w:cs="Times New Roman"/>
                <w:b/>
                <w:bCs/>
                <w:sz w:val="24"/>
                <w:szCs w:val="24"/>
              </w:rPr>
            </w:pPr>
          </w:p>
          <w:p w14:paraId="2E7AA33C" w14:textId="77777777" w:rsidR="005F755B" w:rsidRDefault="005F755B">
            <w:pPr>
              <w:spacing w:after="0" w:line="240" w:lineRule="auto"/>
              <w:jc w:val="center"/>
              <w:rPr>
                <w:rFonts w:ascii="Times New Roman" w:hAnsi="Times New Roman" w:cs="Times New Roman"/>
                <w:b/>
                <w:bCs/>
                <w:sz w:val="24"/>
                <w:szCs w:val="24"/>
                <w:rtl/>
              </w:rPr>
            </w:pPr>
          </w:p>
          <w:p w14:paraId="31D4FB88" w14:textId="77777777" w:rsidR="005F755B" w:rsidRDefault="005F755B">
            <w:pPr>
              <w:spacing w:after="0" w:line="240" w:lineRule="auto"/>
              <w:jc w:val="center"/>
              <w:rPr>
                <w:rFonts w:ascii="Times New Roman" w:hAnsi="Times New Roman" w:cs="Times New Roman"/>
                <w:b/>
                <w:bCs/>
                <w:sz w:val="24"/>
                <w:szCs w:val="24"/>
                <w:rtl/>
              </w:rPr>
            </w:pPr>
          </w:p>
          <w:p w14:paraId="52C255DD" w14:textId="77777777" w:rsidR="005F755B" w:rsidRDefault="005F755B">
            <w:pPr>
              <w:spacing w:after="0" w:line="240" w:lineRule="auto"/>
              <w:jc w:val="center"/>
              <w:rPr>
                <w:rFonts w:ascii="Times New Roman" w:hAnsi="Times New Roman" w:cs="Times New Roman"/>
                <w:b/>
                <w:bCs/>
                <w:sz w:val="24"/>
                <w:szCs w:val="24"/>
                <w:rtl/>
              </w:rPr>
            </w:pPr>
          </w:p>
          <w:p w14:paraId="0464E7BD" w14:textId="77777777" w:rsidR="005F755B" w:rsidRDefault="005F755B">
            <w:pPr>
              <w:spacing w:after="0" w:line="240" w:lineRule="auto"/>
              <w:jc w:val="center"/>
              <w:rPr>
                <w:rFonts w:ascii="Times New Roman" w:hAnsi="Times New Roman" w:cs="Times New Roman"/>
                <w:b/>
                <w:bCs/>
                <w:sz w:val="24"/>
                <w:szCs w:val="24"/>
                <w:rtl/>
              </w:rPr>
            </w:pPr>
          </w:p>
          <w:p w14:paraId="2E1AF914" w14:textId="77777777" w:rsidR="005F755B" w:rsidRDefault="005F755B">
            <w:pPr>
              <w:spacing w:after="0" w:line="240" w:lineRule="auto"/>
              <w:jc w:val="center"/>
              <w:rPr>
                <w:rFonts w:ascii="Times New Roman" w:hAnsi="Times New Roman" w:cs="Times New Roman"/>
                <w:b/>
                <w:bCs/>
                <w:sz w:val="24"/>
                <w:szCs w:val="24"/>
                <w:rtl/>
              </w:rPr>
            </w:pPr>
          </w:p>
          <w:p w14:paraId="5BD24FAD" w14:textId="77777777" w:rsidR="005F755B" w:rsidRDefault="006724AA">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Stimulus/Trigger</w:t>
            </w:r>
          </w:p>
        </w:tc>
        <w:tc>
          <w:tcPr>
            <w:tcW w:w="4675" w:type="dxa"/>
            <w:shd w:val="clear" w:color="auto" w:fill="D9E2F3" w:themeFill="accent1" w:themeFillTint="33"/>
          </w:tcPr>
          <w:p w14:paraId="2E4790C4" w14:textId="77777777" w:rsidR="005F755B" w:rsidRDefault="005F755B">
            <w:pPr>
              <w:spacing w:after="0" w:line="240" w:lineRule="auto"/>
              <w:rPr>
                <w:rFonts w:ascii="Times New Roman" w:hAnsi="Times New Roman" w:cs="Times New Roman"/>
                <w:sz w:val="24"/>
                <w:szCs w:val="24"/>
              </w:rPr>
            </w:pPr>
          </w:p>
          <w:p w14:paraId="0A897EC8" w14:textId="77777777" w:rsidR="005F755B" w:rsidRDefault="006724AA">
            <w:pPr>
              <w:numPr>
                <w:ilvl w:val="0"/>
                <w:numId w:val="17"/>
              </w:numPr>
              <w:spacing w:after="0" w:line="240" w:lineRule="auto"/>
              <w:rPr>
                <w:rFonts w:ascii="Times New Roman" w:hAnsi="Times New Roman" w:cs="Times New Roman"/>
                <w:sz w:val="24"/>
                <w:szCs w:val="24"/>
              </w:rPr>
            </w:pPr>
            <w:r>
              <w:rPr>
                <w:rFonts w:ascii="Times New Roman" w:hAnsi="Times New Roman" w:cs="Times New Roman"/>
                <w:sz w:val="24"/>
                <w:szCs w:val="24"/>
              </w:rPr>
              <w:t>The customer clicks on the "Sales" or "Discounts" section to view discounted items.</w:t>
            </w:r>
          </w:p>
          <w:p w14:paraId="57D16E62" w14:textId="77777777" w:rsidR="005F755B" w:rsidRDefault="006724AA">
            <w:pPr>
              <w:numPr>
                <w:ilvl w:val="0"/>
                <w:numId w:val="17"/>
              </w:numPr>
              <w:spacing w:after="0" w:line="240" w:lineRule="auto"/>
              <w:rPr>
                <w:rFonts w:ascii="Times New Roman" w:hAnsi="Times New Roman" w:cs="Times New Roman"/>
                <w:sz w:val="24"/>
                <w:szCs w:val="24"/>
              </w:rPr>
            </w:pPr>
            <w:r>
              <w:rPr>
                <w:rFonts w:ascii="Times New Roman" w:hAnsi="Times New Roman" w:cs="Times New Roman"/>
                <w:sz w:val="24"/>
                <w:szCs w:val="24"/>
              </w:rPr>
              <w:t>The customer clicks on a specific discounted item to view details.</w:t>
            </w:r>
          </w:p>
          <w:p w14:paraId="18849A7E" w14:textId="77777777" w:rsidR="005F755B" w:rsidRDefault="006724AA">
            <w:pPr>
              <w:numPr>
                <w:ilvl w:val="0"/>
                <w:numId w:val="17"/>
              </w:numPr>
              <w:spacing w:after="0" w:line="240" w:lineRule="auto"/>
              <w:rPr>
                <w:rFonts w:ascii="Times New Roman" w:hAnsi="Times New Roman" w:cs="Times New Roman"/>
                <w:sz w:val="24"/>
                <w:szCs w:val="24"/>
              </w:rPr>
            </w:pPr>
            <w:r>
              <w:rPr>
                <w:rFonts w:ascii="Times New Roman" w:hAnsi="Times New Roman" w:cs="Times New Roman"/>
                <w:sz w:val="24"/>
                <w:szCs w:val="24"/>
              </w:rPr>
              <w:t>The customer clicks the "Add to Cart" button for a discounted item.</w:t>
            </w:r>
          </w:p>
          <w:p w14:paraId="3227950A" w14:textId="77777777" w:rsidR="005F755B" w:rsidRDefault="005F755B">
            <w:pPr>
              <w:spacing w:after="0" w:line="240" w:lineRule="auto"/>
              <w:rPr>
                <w:rFonts w:ascii="Times New Roman" w:hAnsi="Times New Roman" w:cs="Times New Roman"/>
                <w:sz w:val="24"/>
                <w:szCs w:val="24"/>
              </w:rPr>
            </w:pPr>
          </w:p>
        </w:tc>
      </w:tr>
      <w:tr w:rsidR="005F755B" w14:paraId="1B09FE7A" w14:textId="77777777">
        <w:tc>
          <w:tcPr>
            <w:tcW w:w="4675" w:type="dxa"/>
            <w:shd w:val="clear" w:color="auto" w:fill="D9E2F3" w:themeFill="accent1" w:themeFillTint="33"/>
          </w:tcPr>
          <w:p w14:paraId="51141A01" w14:textId="77777777" w:rsidR="005F755B" w:rsidRDefault="005F755B">
            <w:pPr>
              <w:spacing w:after="0" w:line="240" w:lineRule="auto"/>
              <w:jc w:val="center"/>
              <w:rPr>
                <w:rFonts w:ascii="Times New Roman" w:hAnsi="Times New Roman" w:cs="Times New Roman"/>
                <w:b/>
                <w:bCs/>
                <w:sz w:val="24"/>
                <w:szCs w:val="24"/>
              </w:rPr>
            </w:pPr>
          </w:p>
          <w:p w14:paraId="0B36852A" w14:textId="77777777" w:rsidR="005F755B" w:rsidRDefault="005F755B">
            <w:pPr>
              <w:spacing w:after="0" w:line="240" w:lineRule="auto"/>
              <w:rPr>
                <w:rFonts w:ascii="Times New Roman" w:hAnsi="Times New Roman" w:cs="Times New Roman"/>
                <w:b/>
                <w:bCs/>
                <w:sz w:val="24"/>
                <w:szCs w:val="24"/>
              </w:rPr>
            </w:pPr>
          </w:p>
          <w:p w14:paraId="459F45D8" w14:textId="77777777" w:rsidR="005F755B" w:rsidRDefault="006724AA">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Post- condition/response</w:t>
            </w:r>
          </w:p>
        </w:tc>
        <w:tc>
          <w:tcPr>
            <w:tcW w:w="4675" w:type="dxa"/>
            <w:shd w:val="clear" w:color="auto" w:fill="D9E2F3" w:themeFill="accent1" w:themeFillTint="33"/>
          </w:tcPr>
          <w:p w14:paraId="0A47420B" w14:textId="77777777" w:rsidR="005F755B" w:rsidRDefault="005F755B">
            <w:pPr>
              <w:spacing w:after="0" w:line="240" w:lineRule="auto"/>
              <w:rPr>
                <w:rFonts w:ascii="Times New Roman" w:hAnsi="Times New Roman" w:cs="Times New Roman"/>
                <w:sz w:val="24"/>
                <w:szCs w:val="24"/>
              </w:rPr>
            </w:pPr>
          </w:p>
          <w:p w14:paraId="6ABD59EA" w14:textId="77777777" w:rsidR="005F755B" w:rsidRDefault="006724AA">
            <w:pPr>
              <w:numPr>
                <w:ilvl w:val="0"/>
                <w:numId w:val="18"/>
              </w:numPr>
              <w:rPr>
                <w:rFonts w:ascii="Times New Roman" w:hAnsi="Times New Roman" w:cs="Times New Roman"/>
                <w:lang w:val="en"/>
              </w:rPr>
            </w:pPr>
            <w:r>
              <w:rPr>
                <w:rFonts w:ascii="Times New Roman" w:hAnsi="Times New Roman" w:cs="Times New Roman"/>
              </w:rPr>
              <w:t>The item added to the shopping cart</w:t>
            </w:r>
          </w:p>
          <w:p w14:paraId="7D2F4F81" w14:textId="77777777" w:rsidR="005F755B" w:rsidRDefault="006724AA">
            <w:pPr>
              <w:pStyle w:val="ListParagraph"/>
              <w:numPr>
                <w:ilvl w:val="0"/>
                <w:numId w:val="18"/>
              </w:numPr>
              <w:spacing w:after="0" w:line="240" w:lineRule="auto"/>
              <w:rPr>
                <w:rFonts w:ascii="Times New Roman" w:hAnsi="Times New Roman" w:cs="Times New Roman"/>
                <w:sz w:val="24"/>
                <w:szCs w:val="24"/>
              </w:rPr>
            </w:pPr>
            <w:r>
              <w:rPr>
                <w:rFonts w:ascii="Times New Roman" w:hAnsi="Times New Roman" w:cs="Times New Roman"/>
                <w:lang w:val="en"/>
              </w:rPr>
              <w:t>The system calculates and displays the total cost accurately.</w:t>
            </w:r>
          </w:p>
        </w:tc>
      </w:tr>
      <w:tr w:rsidR="005F755B" w14:paraId="5FADF5FD" w14:textId="77777777">
        <w:tc>
          <w:tcPr>
            <w:tcW w:w="4675" w:type="dxa"/>
            <w:shd w:val="clear" w:color="auto" w:fill="D9E2F3" w:themeFill="accent1" w:themeFillTint="33"/>
          </w:tcPr>
          <w:p w14:paraId="69745679" w14:textId="77777777" w:rsidR="005F755B" w:rsidRDefault="006724AA">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Comments</w:t>
            </w:r>
          </w:p>
        </w:tc>
        <w:tc>
          <w:tcPr>
            <w:tcW w:w="4675" w:type="dxa"/>
            <w:shd w:val="clear" w:color="auto" w:fill="D9E2F3" w:themeFill="accent1" w:themeFillTint="33"/>
          </w:tcPr>
          <w:p w14:paraId="2F265D17" w14:textId="77777777" w:rsidR="005F755B" w:rsidRDefault="006724AA">
            <w:pPr>
              <w:pStyle w:val="NormalWeb"/>
              <w:numPr>
                <w:ilvl w:val="0"/>
                <w:numId w:val="19"/>
              </w:numPr>
              <w:rPr>
                <w:color w:val="404040"/>
              </w:rPr>
            </w:pPr>
            <w:r>
              <w:rPr>
                <w:color w:val="404040"/>
              </w:rPr>
              <w:t>The system should ensure that discounts are accurately displayed and applied in real-time to avoid customer frustration.</w:t>
            </w:r>
          </w:p>
          <w:p w14:paraId="6DCDFBDE" w14:textId="77777777" w:rsidR="005F755B" w:rsidRDefault="006724AA">
            <w:pPr>
              <w:pStyle w:val="NormalWeb"/>
              <w:numPr>
                <w:ilvl w:val="0"/>
                <w:numId w:val="19"/>
              </w:numPr>
              <w:rPr>
                <w:color w:val="404040"/>
              </w:rPr>
            </w:pPr>
            <w:r>
              <w:rPr>
                <w:color w:val="404040"/>
              </w:rPr>
              <w:t>Clear communication of terms and conditions (e.g., expiration dates, minimum purchase requirements) is essential to build trust with customers.</w:t>
            </w:r>
          </w:p>
          <w:p w14:paraId="12445C8D" w14:textId="77777777" w:rsidR="005F755B" w:rsidRDefault="006724AA">
            <w:pPr>
              <w:pStyle w:val="NormalWeb"/>
              <w:numPr>
                <w:ilvl w:val="0"/>
                <w:numId w:val="19"/>
              </w:numPr>
              <w:rPr>
                <w:color w:val="404040"/>
              </w:rPr>
            </w:pPr>
            <w:r>
              <w:rPr>
                <w:color w:val="404040"/>
              </w:rPr>
              <w:lastRenderedPageBreak/>
              <w:t>Mobile optimization is critical, as many customers may browse and shop using mobile devices.</w:t>
            </w:r>
          </w:p>
          <w:p w14:paraId="639F4C16" w14:textId="77777777" w:rsidR="005F755B" w:rsidRDefault="006724AA">
            <w:pPr>
              <w:pStyle w:val="NormalWeb"/>
              <w:numPr>
                <w:ilvl w:val="0"/>
                <w:numId w:val="19"/>
              </w:numPr>
              <w:rPr>
                <w:color w:val="404040"/>
              </w:rPr>
            </w:pPr>
            <w:r>
              <w:rPr>
                <w:color w:val="404040"/>
              </w:rPr>
              <w:t>Regular audits should be conducted to ensure that discounts are up-to-date and that out-of-stock items are removed from the sales section.</w:t>
            </w:r>
          </w:p>
          <w:p w14:paraId="7136D10A" w14:textId="77777777" w:rsidR="005F755B" w:rsidRDefault="005F755B">
            <w:pPr>
              <w:pStyle w:val="NormalWeb"/>
              <w:spacing w:before="0" w:beforeAutospacing="0" w:after="0" w:afterAutospacing="0"/>
              <w:ind w:left="720"/>
              <w:rPr>
                <w:color w:val="404040"/>
              </w:rPr>
            </w:pPr>
          </w:p>
          <w:p w14:paraId="5EFE5FCC" w14:textId="77777777" w:rsidR="005F755B" w:rsidRDefault="005F755B">
            <w:pPr>
              <w:spacing w:after="0" w:line="240" w:lineRule="auto"/>
              <w:ind w:left="720"/>
              <w:rPr>
                <w:rFonts w:ascii="Times New Roman" w:hAnsi="Times New Roman" w:cs="Times New Roman"/>
                <w:sz w:val="24"/>
                <w:szCs w:val="24"/>
              </w:rPr>
            </w:pPr>
          </w:p>
        </w:tc>
      </w:tr>
    </w:tbl>
    <w:p w14:paraId="2FC2E5CB" w14:textId="77777777" w:rsidR="005F755B" w:rsidRDefault="005F755B">
      <w:pPr>
        <w:rPr>
          <w:rFonts w:ascii="Times New Roman" w:hAnsi="Times New Roman" w:cs="Times New Roman"/>
        </w:rPr>
      </w:pPr>
    </w:p>
    <w:p w14:paraId="643756C7" w14:textId="76B9577A" w:rsidR="008E67EE" w:rsidRDefault="008E67EE" w:rsidP="008E67EE">
      <w:pPr>
        <w:pStyle w:val="Heading1"/>
        <w:rPr>
          <w:rFonts w:ascii="Times New Roman" w:hAnsi="Times New Roman" w:cs="Times New Roman"/>
          <w:b/>
          <w:bCs/>
          <w:sz w:val="28"/>
          <w:szCs w:val="28"/>
        </w:rPr>
      </w:pPr>
      <w:r>
        <w:rPr>
          <w:rFonts w:ascii="Times New Roman" w:hAnsi="Times New Roman" w:cs="Times New Roman"/>
          <w:b/>
          <w:bCs/>
          <w:sz w:val="28"/>
          <w:szCs w:val="28"/>
        </w:rPr>
        <w:t>(Sireen Bearat 1210712)</w:t>
      </w:r>
    </w:p>
    <w:p w14:paraId="3F5DCE8B" w14:textId="20C9CF3C" w:rsidR="008E67EE" w:rsidRDefault="008E67EE" w:rsidP="008E67EE">
      <w:pPr>
        <w:rPr>
          <w:rStyle w:val="Strong"/>
          <w:sz w:val="24"/>
          <w:szCs w:val="24"/>
        </w:rPr>
      </w:pPr>
      <w:r w:rsidRPr="007B7377">
        <w:rPr>
          <w:rFonts w:ascii="Times New Roman" w:eastAsia="Times New Roman" w:hAnsi="Times New Roman" w:cs="Times New Roman"/>
          <w:b/>
          <w:bCs/>
          <w:sz w:val="24"/>
          <w:szCs w:val="24"/>
        </w:rPr>
        <w:t xml:space="preserve">Use </w:t>
      </w:r>
      <w:proofErr w:type="gramStart"/>
      <w:r w:rsidRPr="007B7377">
        <w:rPr>
          <w:rFonts w:ascii="Times New Roman" w:eastAsia="Times New Roman" w:hAnsi="Times New Roman" w:cs="Times New Roman"/>
          <w:b/>
          <w:bCs/>
          <w:sz w:val="24"/>
          <w:szCs w:val="24"/>
        </w:rPr>
        <w:t>Case :</w:t>
      </w:r>
      <w:proofErr w:type="gramEnd"/>
      <w:r w:rsidRPr="007B7377">
        <w:rPr>
          <w:rFonts w:ascii="Times New Roman" w:eastAsia="Times New Roman" w:hAnsi="Times New Roman" w:cs="Times New Roman"/>
          <w:b/>
          <w:bCs/>
          <w:sz w:val="24"/>
          <w:szCs w:val="24"/>
        </w:rPr>
        <w:t xml:space="preserve"> Pay for Order by Credit Card</w:t>
      </w:r>
      <w:r w:rsidRPr="007B7377">
        <w:rPr>
          <w:rFonts w:ascii="Times New Roman" w:eastAsia="Times New Roman" w:hAnsi="Times New Roman" w:cs="Times New Roman" w:hint="cs"/>
          <w:b/>
          <w:bCs/>
          <w:sz w:val="24"/>
          <w:szCs w:val="24"/>
          <w:rtl/>
        </w:rPr>
        <w:t xml:space="preserve"> </w:t>
      </w:r>
      <w:r>
        <w:rPr>
          <w:rStyle w:val="Strong"/>
          <w:sz w:val="24"/>
          <w:szCs w:val="24"/>
        </w:rPr>
        <w:t xml:space="preserve">in </w:t>
      </w:r>
      <w:r w:rsidRPr="00A754D5">
        <w:rPr>
          <w:rStyle w:val="Strong"/>
          <w:sz w:val="24"/>
          <w:szCs w:val="24"/>
        </w:rPr>
        <w:t>Jewelry Online Shop</w:t>
      </w:r>
    </w:p>
    <w:tbl>
      <w:tblPr>
        <w:tblStyle w:val="TableGrid"/>
        <w:tblW w:w="0" w:type="auto"/>
        <w:shd w:val="clear" w:color="auto" w:fill="9CC2E5" w:themeFill="accent5" w:themeFillTint="99"/>
        <w:tblLook w:val="04A0" w:firstRow="1" w:lastRow="0" w:firstColumn="1" w:lastColumn="0" w:noHBand="0" w:noVBand="1"/>
      </w:tblPr>
      <w:tblGrid>
        <w:gridCol w:w="4675"/>
        <w:gridCol w:w="4675"/>
      </w:tblGrid>
      <w:tr w:rsidR="008E67EE" w14:paraId="449B990C" w14:textId="77777777" w:rsidTr="006A27B8">
        <w:trPr>
          <w:trHeight w:val="584"/>
        </w:trPr>
        <w:tc>
          <w:tcPr>
            <w:tcW w:w="4675" w:type="dxa"/>
            <w:shd w:val="clear" w:color="auto" w:fill="9CC2E5" w:themeFill="accent5" w:themeFillTint="99"/>
          </w:tcPr>
          <w:p w14:paraId="34E133A0" w14:textId="77777777" w:rsidR="008E67EE" w:rsidRPr="00F4011C" w:rsidRDefault="008E67EE" w:rsidP="006A27B8">
            <w:pPr>
              <w:spacing w:before="100" w:beforeAutospacing="1" w:after="100" w:afterAutospacing="1"/>
              <w:outlineLvl w:val="3"/>
              <w:rPr>
                <w:rFonts w:ascii="Times New Roman" w:eastAsia="Times New Roman" w:hAnsi="Times New Roman" w:cs="Times New Roman"/>
                <w:b/>
                <w:bCs/>
                <w:color w:val="002060"/>
                <w:sz w:val="24"/>
                <w:szCs w:val="24"/>
              </w:rPr>
            </w:pPr>
            <w:r w:rsidRPr="00F4011C">
              <w:rPr>
                <w:rFonts w:ascii="Times New Roman" w:eastAsia="Times New Roman" w:hAnsi="Times New Roman" w:cs="Times New Roman"/>
                <w:b/>
                <w:bCs/>
                <w:color w:val="002060"/>
                <w:sz w:val="24"/>
                <w:szCs w:val="24"/>
              </w:rPr>
              <w:t>Title</w:t>
            </w:r>
          </w:p>
        </w:tc>
        <w:tc>
          <w:tcPr>
            <w:tcW w:w="4675" w:type="dxa"/>
            <w:shd w:val="clear" w:color="auto" w:fill="auto"/>
          </w:tcPr>
          <w:p w14:paraId="3E866348" w14:textId="77777777" w:rsidR="008E67EE" w:rsidRDefault="008E67EE" w:rsidP="006A27B8">
            <w:pPr>
              <w:spacing w:before="100" w:beforeAutospacing="1" w:after="100" w:afterAutospacing="1"/>
              <w:outlineLvl w:val="3"/>
              <w:rPr>
                <w:rFonts w:ascii="Times New Roman" w:eastAsia="Times New Roman" w:hAnsi="Times New Roman" w:cs="Times New Roman"/>
                <w:b/>
                <w:bCs/>
                <w:sz w:val="24"/>
                <w:szCs w:val="24"/>
              </w:rPr>
            </w:pPr>
            <w:r w:rsidRPr="007D2F3D">
              <w:rPr>
                <w:rFonts w:ascii="Times New Roman" w:eastAsia="Times New Roman" w:hAnsi="Times New Roman" w:cs="Times New Roman"/>
                <w:sz w:val="24"/>
                <w:szCs w:val="24"/>
              </w:rPr>
              <w:t>Pay for Order by Credit Card</w:t>
            </w:r>
          </w:p>
        </w:tc>
      </w:tr>
      <w:tr w:rsidR="008E67EE" w14:paraId="1CBB5550" w14:textId="77777777" w:rsidTr="006A27B8">
        <w:tc>
          <w:tcPr>
            <w:tcW w:w="4675" w:type="dxa"/>
            <w:shd w:val="clear" w:color="auto" w:fill="9CC2E5" w:themeFill="accent5" w:themeFillTint="99"/>
          </w:tcPr>
          <w:p w14:paraId="204B3DAC" w14:textId="77777777" w:rsidR="008E67EE" w:rsidRPr="00F4011C" w:rsidRDefault="008E67EE" w:rsidP="006A27B8">
            <w:pPr>
              <w:spacing w:before="100" w:beforeAutospacing="1" w:after="100" w:afterAutospacing="1"/>
              <w:outlineLvl w:val="3"/>
              <w:rPr>
                <w:rFonts w:ascii="Times New Roman" w:eastAsia="Times New Roman" w:hAnsi="Times New Roman" w:cs="Times New Roman"/>
                <w:b/>
                <w:bCs/>
                <w:color w:val="002060"/>
                <w:sz w:val="24"/>
                <w:szCs w:val="24"/>
              </w:rPr>
            </w:pPr>
            <w:r w:rsidRPr="00F4011C">
              <w:rPr>
                <w:rFonts w:ascii="Times New Roman" w:eastAsia="Times New Roman" w:hAnsi="Times New Roman" w:cs="Times New Roman"/>
                <w:b/>
                <w:bCs/>
                <w:color w:val="002060"/>
                <w:sz w:val="24"/>
                <w:szCs w:val="24"/>
              </w:rPr>
              <w:t>Purpose</w:t>
            </w:r>
          </w:p>
        </w:tc>
        <w:tc>
          <w:tcPr>
            <w:tcW w:w="4675" w:type="dxa"/>
            <w:shd w:val="clear" w:color="auto" w:fill="auto"/>
          </w:tcPr>
          <w:p w14:paraId="0189C0F0" w14:textId="77777777" w:rsidR="008E67EE" w:rsidRDefault="008E67EE" w:rsidP="006A27B8">
            <w:pPr>
              <w:spacing w:before="100" w:beforeAutospacing="1" w:after="100" w:afterAutospacing="1"/>
              <w:outlineLvl w:val="3"/>
              <w:rPr>
                <w:rFonts w:ascii="Times New Roman" w:eastAsia="Times New Roman" w:hAnsi="Times New Roman" w:cs="Times New Roman"/>
                <w:b/>
                <w:bCs/>
                <w:sz w:val="24"/>
                <w:szCs w:val="24"/>
              </w:rPr>
            </w:pPr>
            <w:r>
              <w:t>Facilitate secure payment for jewelry orders using a credit card.</w:t>
            </w:r>
          </w:p>
        </w:tc>
      </w:tr>
      <w:tr w:rsidR="008E67EE" w14:paraId="54CDA1DE" w14:textId="77777777" w:rsidTr="006A27B8">
        <w:tc>
          <w:tcPr>
            <w:tcW w:w="4675" w:type="dxa"/>
            <w:shd w:val="clear" w:color="auto" w:fill="9CC2E5" w:themeFill="accent5" w:themeFillTint="99"/>
          </w:tcPr>
          <w:p w14:paraId="59C4924A" w14:textId="77777777" w:rsidR="008E67EE" w:rsidRPr="00F4011C" w:rsidRDefault="008E67EE" w:rsidP="006A27B8">
            <w:pPr>
              <w:spacing w:before="100" w:beforeAutospacing="1" w:after="100" w:afterAutospacing="1"/>
              <w:outlineLvl w:val="3"/>
              <w:rPr>
                <w:rFonts w:ascii="Times New Roman" w:eastAsia="Times New Roman" w:hAnsi="Times New Roman" w:cs="Times New Roman"/>
                <w:b/>
                <w:bCs/>
                <w:color w:val="002060"/>
                <w:sz w:val="24"/>
                <w:szCs w:val="24"/>
              </w:rPr>
            </w:pPr>
            <w:r w:rsidRPr="00F4011C">
              <w:rPr>
                <w:rFonts w:ascii="Times New Roman" w:eastAsia="Times New Roman" w:hAnsi="Times New Roman" w:cs="Times New Roman"/>
                <w:b/>
                <w:bCs/>
                <w:color w:val="002060"/>
                <w:sz w:val="24"/>
                <w:szCs w:val="24"/>
              </w:rPr>
              <w:t>Description</w:t>
            </w:r>
          </w:p>
        </w:tc>
        <w:tc>
          <w:tcPr>
            <w:tcW w:w="4675" w:type="dxa"/>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9"/>
            </w:tblGrid>
            <w:tr w:rsidR="008E67EE" w:rsidRPr="00F4011C" w14:paraId="090D133F" w14:textId="77777777" w:rsidTr="006A27B8">
              <w:trPr>
                <w:tblCellSpacing w:w="15" w:type="dxa"/>
              </w:trPr>
              <w:tc>
                <w:tcPr>
                  <w:tcW w:w="0" w:type="auto"/>
                  <w:vAlign w:val="center"/>
                  <w:hideMark/>
                </w:tcPr>
                <w:p w14:paraId="652CF703" w14:textId="77777777" w:rsidR="008E67EE" w:rsidRPr="00F4011C" w:rsidRDefault="008E67EE" w:rsidP="006A27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F4011C">
                    <w:rPr>
                      <w:rFonts w:ascii="Times New Roman" w:eastAsia="Times New Roman" w:hAnsi="Times New Roman" w:cs="Times New Roman"/>
                      <w:sz w:val="24"/>
                      <w:szCs w:val="24"/>
                    </w:rPr>
                    <w:t>he customer selects jewelry items and proceeds to pay using a credit card. This use case outlines the steps for completing a secure payment transaction.</w:t>
                  </w:r>
                </w:p>
              </w:tc>
            </w:tr>
          </w:tbl>
          <w:p w14:paraId="55A8139B" w14:textId="77777777" w:rsidR="008E67EE" w:rsidRPr="00F4011C" w:rsidRDefault="008E67EE" w:rsidP="006A27B8">
            <w:pPr>
              <w:rPr>
                <w:rFonts w:ascii="Times New Roman" w:eastAsia="Times New Roman" w:hAnsi="Times New Roman" w:cs="Times New Roman"/>
                <w:vanish/>
                <w:sz w:val="24"/>
                <w:szCs w:val="24"/>
              </w:rPr>
            </w:pPr>
          </w:p>
          <w:p w14:paraId="2C04F23C" w14:textId="77777777" w:rsidR="008E67EE" w:rsidRPr="00F4011C" w:rsidRDefault="008E67EE" w:rsidP="006A27B8">
            <w:pPr>
              <w:spacing w:before="100" w:beforeAutospacing="1" w:after="100" w:afterAutospacing="1"/>
              <w:outlineLvl w:val="3"/>
              <w:rPr>
                <w:rFonts w:ascii="Times New Roman" w:eastAsia="Times New Roman" w:hAnsi="Times New Roman" w:cs="Times New Roman"/>
                <w:sz w:val="24"/>
                <w:szCs w:val="24"/>
              </w:rPr>
            </w:pPr>
          </w:p>
        </w:tc>
      </w:tr>
      <w:tr w:rsidR="008E67EE" w14:paraId="78B6252F" w14:textId="77777777" w:rsidTr="006A27B8">
        <w:tc>
          <w:tcPr>
            <w:tcW w:w="4675" w:type="dxa"/>
            <w:shd w:val="clear" w:color="auto" w:fill="9CC2E5" w:themeFill="accent5" w:themeFillTint="99"/>
          </w:tcPr>
          <w:p w14:paraId="6FC792B8" w14:textId="77777777" w:rsidR="008E67EE" w:rsidRPr="00F4011C" w:rsidRDefault="008E67EE" w:rsidP="006A27B8">
            <w:pPr>
              <w:spacing w:before="100" w:beforeAutospacing="1" w:after="100" w:afterAutospacing="1"/>
              <w:outlineLvl w:val="3"/>
              <w:rPr>
                <w:rFonts w:ascii="Times New Roman" w:eastAsia="Times New Roman" w:hAnsi="Times New Roman" w:cs="Times New Roman"/>
                <w:b/>
                <w:bCs/>
                <w:color w:val="002060"/>
                <w:sz w:val="24"/>
                <w:szCs w:val="24"/>
              </w:rPr>
            </w:pPr>
            <w:r w:rsidRPr="00F4011C">
              <w:rPr>
                <w:rFonts w:ascii="Times New Roman" w:eastAsia="Times New Roman" w:hAnsi="Times New Roman" w:cs="Times New Roman"/>
                <w:b/>
                <w:bCs/>
                <w:color w:val="002060"/>
                <w:sz w:val="24"/>
                <w:szCs w:val="24"/>
              </w:rPr>
              <w:t>Actors</w:t>
            </w:r>
          </w:p>
        </w:tc>
        <w:tc>
          <w:tcPr>
            <w:tcW w:w="4675" w:type="dxa"/>
            <w:shd w:val="clear" w:color="auto" w:fill="auto"/>
          </w:tcPr>
          <w:p w14:paraId="56548B36" w14:textId="3C1BE067" w:rsidR="008E67EE" w:rsidRDefault="008E67EE" w:rsidP="008E67EE">
            <w:pPr>
              <w:spacing w:before="100" w:beforeAutospacing="1" w:after="100" w:afterAutospacing="1"/>
              <w:outlineLvl w:val="3"/>
            </w:pPr>
            <w:r>
              <w:t>Customer, Bank</w:t>
            </w:r>
          </w:p>
          <w:p w14:paraId="046D85E4" w14:textId="77777777" w:rsidR="008E67EE" w:rsidRDefault="008E67EE" w:rsidP="006A27B8">
            <w:pPr>
              <w:spacing w:before="100" w:beforeAutospacing="1" w:after="100" w:afterAutospacing="1"/>
              <w:outlineLvl w:val="3"/>
              <w:rPr>
                <w:rFonts w:ascii="Times New Roman" w:eastAsia="Times New Roman" w:hAnsi="Times New Roman" w:cs="Times New Roman"/>
                <w:b/>
                <w:bCs/>
                <w:sz w:val="24"/>
                <w:szCs w:val="24"/>
              </w:rPr>
            </w:pPr>
          </w:p>
        </w:tc>
      </w:tr>
      <w:tr w:rsidR="008E67EE" w14:paraId="59949953" w14:textId="77777777" w:rsidTr="006A27B8">
        <w:tc>
          <w:tcPr>
            <w:tcW w:w="4675" w:type="dxa"/>
            <w:shd w:val="clear" w:color="auto" w:fill="9CC2E5" w:themeFill="accent5" w:themeFillTint="99"/>
          </w:tcPr>
          <w:p w14:paraId="7EBD8677" w14:textId="77777777" w:rsidR="008E67EE" w:rsidRPr="00F4011C" w:rsidRDefault="008E67EE" w:rsidP="006A27B8">
            <w:pPr>
              <w:spacing w:before="100" w:beforeAutospacing="1" w:after="100" w:afterAutospacing="1"/>
              <w:outlineLvl w:val="3"/>
              <w:rPr>
                <w:rFonts w:ascii="Times New Roman" w:eastAsia="Times New Roman" w:hAnsi="Times New Roman" w:cs="Times New Roman"/>
                <w:b/>
                <w:bCs/>
                <w:color w:val="002060"/>
                <w:sz w:val="24"/>
                <w:szCs w:val="24"/>
              </w:rPr>
            </w:pPr>
            <w:r w:rsidRPr="00F4011C">
              <w:rPr>
                <w:rFonts w:ascii="Times New Roman" w:eastAsia="Times New Roman" w:hAnsi="Times New Roman" w:cs="Times New Roman"/>
                <w:b/>
                <w:bCs/>
                <w:color w:val="002060"/>
                <w:sz w:val="24"/>
                <w:szCs w:val="24"/>
              </w:rPr>
              <w:t>Pre-conditions</w:t>
            </w:r>
          </w:p>
        </w:tc>
        <w:tc>
          <w:tcPr>
            <w:tcW w:w="4675" w:type="dxa"/>
            <w:shd w:val="clear" w:color="auto" w:fill="auto"/>
          </w:tcPr>
          <w:p w14:paraId="47DC6FF4" w14:textId="77777777" w:rsidR="008E67EE" w:rsidRPr="00A754D5" w:rsidRDefault="008E67EE" w:rsidP="008E67EE">
            <w:pPr>
              <w:pStyle w:val="ListParagraph"/>
              <w:numPr>
                <w:ilvl w:val="0"/>
                <w:numId w:val="28"/>
              </w:numPr>
              <w:spacing w:after="0" w:line="240" w:lineRule="auto"/>
              <w:rPr>
                <w:rFonts w:eastAsia="Times New Roman" w:cstheme="minorHAnsi"/>
              </w:rPr>
            </w:pPr>
            <w:r w:rsidRPr="00A754D5">
              <w:rPr>
                <w:rFonts w:eastAsia="Times New Roman" w:cstheme="minorHAnsi"/>
              </w:rPr>
              <w:t>The customer is logged into the online jewelry shop.</w:t>
            </w:r>
          </w:p>
          <w:p w14:paraId="6EBFACB1" w14:textId="77777777" w:rsidR="008E67EE" w:rsidRPr="00A754D5" w:rsidRDefault="008E67EE" w:rsidP="008E67EE">
            <w:pPr>
              <w:pStyle w:val="ListParagraph"/>
              <w:numPr>
                <w:ilvl w:val="0"/>
                <w:numId w:val="28"/>
              </w:numPr>
              <w:spacing w:after="0" w:line="240" w:lineRule="auto"/>
              <w:rPr>
                <w:rFonts w:eastAsia="Times New Roman" w:cstheme="minorHAnsi"/>
              </w:rPr>
            </w:pPr>
            <w:r w:rsidRPr="00A754D5">
              <w:rPr>
                <w:rFonts w:eastAsia="Times New Roman" w:cstheme="minorHAnsi"/>
              </w:rPr>
              <w:t>The customer has added items to the cart, reviewed them, and confirmed the selection for purchase.</w:t>
            </w:r>
          </w:p>
          <w:p w14:paraId="4A510653" w14:textId="77777777" w:rsidR="008E67EE" w:rsidRPr="00A754D5" w:rsidRDefault="008E67EE" w:rsidP="008E67EE">
            <w:pPr>
              <w:pStyle w:val="ListParagraph"/>
              <w:numPr>
                <w:ilvl w:val="0"/>
                <w:numId w:val="28"/>
              </w:numPr>
              <w:spacing w:before="100" w:beforeAutospacing="1" w:after="100" w:afterAutospacing="1" w:line="240" w:lineRule="auto"/>
              <w:outlineLvl w:val="3"/>
              <w:rPr>
                <w:rFonts w:cstheme="minorHAnsi"/>
              </w:rPr>
            </w:pPr>
            <w:r w:rsidRPr="00A754D5">
              <w:rPr>
                <w:rFonts w:eastAsia="Times New Roman" w:cstheme="minorHAnsi"/>
              </w:rPr>
              <w:t>The payment interface is operational and ready to process transactions.</w:t>
            </w:r>
          </w:p>
          <w:p w14:paraId="216C7A17" w14:textId="77777777" w:rsidR="008E67EE" w:rsidRDefault="008E67EE" w:rsidP="006A27B8">
            <w:pPr>
              <w:spacing w:before="100" w:beforeAutospacing="1" w:after="100" w:afterAutospacing="1"/>
              <w:outlineLvl w:val="3"/>
              <w:rPr>
                <w:rFonts w:ascii="Times New Roman" w:eastAsia="Times New Roman" w:hAnsi="Times New Roman" w:cs="Times New Roman"/>
                <w:b/>
                <w:bCs/>
                <w:sz w:val="24"/>
                <w:szCs w:val="24"/>
              </w:rPr>
            </w:pPr>
          </w:p>
        </w:tc>
      </w:tr>
      <w:tr w:rsidR="008E67EE" w14:paraId="3B03DA94" w14:textId="77777777" w:rsidTr="006A27B8">
        <w:tc>
          <w:tcPr>
            <w:tcW w:w="4675" w:type="dxa"/>
            <w:shd w:val="clear" w:color="auto" w:fill="9CC2E5" w:themeFill="accent5" w:themeFillTint="99"/>
          </w:tcPr>
          <w:p w14:paraId="34CADE3E" w14:textId="77777777" w:rsidR="008E67EE" w:rsidRDefault="008E67EE" w:rsidP="006A27B8">
            <w:pPr>
              <w:spacing w:before="100" w:beforeAutospacing="1" w:after="100" w:afterAutospacing="1"/>
              <w:outlineLvl w:val="3"/>
              <w:rPr>
                <w:rFonts w:ascii="Times New Roman" w:eastAsia="Times New Roman" w:hAnsi="Times New Roman" w:cs="Times New Roman"/>
                <w:b/>
                <w:bCs/>
                <w:color w:val="002060"/>
                <w:sz w:val="24"/>
                <w:szCs w:val="24"/>
              </w:rPr>
            </w:pPr>
            <w:r w:rsidRPr="00F4011C">
              <w:rPr>
                <w:rFonts w:ascii="Times New Roman" w:eastAsia="Times New Roman" w:hAnsi="Times New Roman" w:cs="Times New Roman"/>
                <w:b/>
                <w:bCs/>
                <w:color w:val="002060"/>
                <w:sz w:val="24"/>
                <w:szCs w:val="24"/>
              </w:rPr>
              <w:t>Sequence/Flow of Events</w:t>
            </w:r>
          </w:p>
          <w:p w14:paraId="65BCC93D" w14:textId="77777777" w:rsidR="008E67EE" w:rsidRPr="00F4011C" w:rsidRDefault="008E67EE" w:rsidP="006A27B8">
            <w:pPr>
              <w:spacing w:before="100" w:beforeAutospacing="1" w:after="100" w:afterAutospacing="1"/>
              <w:outlineLvl w:val="3"/>
              <w:rPr>
                <w:rFonts w:ascii="Times New Roman" w:eastAsia="Times New Roman" w:hAnsi="Times New Roman" w:cs="Times New Roman"/>
                <w:b/>
                <w:bCs/>
                <w:color w:val="002060"/>
                <w:sz w:val="24"/>
                <w:szCs w:val="24"/>
              </w:rPr>
            </w:pPr>
          </w:p>
        </w:tc>
        <w:tc>
          <w:tcPr>
            <w:tcW w:w="4675" w:type="dxa"/>
            <w:shd w:val="clear" w:color="auto" w:fill="auto"/>
          </w:tcPr>
          <w:p w14:paraId="16810566" w14:textId="77777777" w:rsidR="008E67EE" w:rsidRPr="00D148A1" w:rsidRDefault="008E67EE" w:rsidP="006A27B8">
            <w:pPr>
              <w:spacing w:before="100" w:beforeAutospacing="1" w:after="100" w:afterAutospacing="1" w:line="240" w:lineRule="auto"/>
              <w:rPr>
                <w:rFonts w:eastAsia="Times New Roman" w:cstheme="minorHAnsi"/>
              </w:rPr>
            </w:pPr>
            <w:r w:rsidRPr="00D148A1">
              <w:rPr>
                <w:rFonts w:eastAsia="Times New Roman" w:cstheme="minorHAnsi"/>
                <w:b/>
                <w:bCs/>
              </w:rPr>
              <w:t>1. Customer Initiates Payment:</w:t>
            </w:r>
            <w:r w:rsidRPr="00D148A1">
              <w:rPr>
                <w:rFonts w:eastAsia="Times New Roman" w:cstheme="minorHAnsi"/>
              </w:rPr>
              <w:br/>
              <w:t>1.1 The customer navigates to the checkout page after confirming the selected jewelry items.</w:t>
            </w:r>
            <w:r w:rsidRPr="00D148A1">
              <w:rPr>
                <w:rFonts w:eastAsia="Times New Roman" w:cstheme="minorHAnsi"/>
              </w:rPr>
              <w:br/>
              <w:t>1.2 The system displays available payment options.</w:t>
            </w:r>
            <w:r w:rsidRPr="00D148A1">
              <w:rPr>
                <w:rFonts w:eastAsia="Times New Roman" w:cstheme="minorHAnsi"/>
              </w:rPr>
              <w:br/>
              <w:t>1.3 The customer selects "Credit Card" as the payment method.</w:t>
            </w:r>
          </w:p>
          <w:p w14:paraId="6EB8E488" w14:textId="77777777" w:rsidR="008E67EE" w:rsidRPr="00D148A1" w:rsidRDefault="008E67EE" w:rsidP="006A27B8">
            <w:pPr>
              <w:spacing w:before="100" w:beforeAutospacing="1" w:after="100" w:afterAutospacing="1" w:line="240" w:lineRule="auto"/>
              <w:rPr>
                <w:rFonts w:eastAsia="Times New Roman" w:cstheme="minorHAnsi"/>
              </w:rPr>
            </w:pPr>
            <w:r w:rsidRPr="00D148A1">
              <w:rPr>
                <w:rFonts w:eastAsia="Times New Roman" w:cstheme="minorHAnsi"/>
                <w:b/>
                <w:bCs/>
              </w:rPr>
              <w:lastRenderedPageBreak/>
              <w:t>2. Entering Credit Card Details:</w:t>
            </w:r>
            <w:r w:rsidRPr="00D148A1">
              <w:rPr>
                <w:rFonts w:eastAsia="Times New Roman" w:cstheme="minorHAnsi"/>
              </w:rPr>
              <w:br/>
              <w:t>2.1 The system prompts the customer to enter credit card details securely (card number, expiration date, and CVV).</w:t>
            </w:r>
            <w:r w:rsidRPr="00D148A1">
              <w:rPr>
                <w:rFonts w:eastAsia="Times New Roman" w:cstheme="minorHAnsi"/>
              </w:rPr>
              <w:br/>
              <w:t>2.2 The customer enters the required information and submits the details.</w:t>
            </w:r>
          </w:p>
          <w:p w14:paraId="46242460" w14:textId="77777777" w:rsidR="008E67EE" w:rsidRPr="00D148A1" w:rsidRDefault="008E67EE" w:rsidP="006A27B8">
            <w:pPr>
              <w:spacing w:before="100" w:beforeAutospacing="1" w:after="100" w:afterAutospacing="1" w:line="240" w:lineRule="auto"/>
              <w:rPr>
                <w:rFonts w:eastAsia="Times New Roman" w:cstheme="minorHAnsi"/>
              </w:rPr>
            </w:pPr>
            <w:r w:rsidRPr="00D148A1">
              <w:rPr>
                <w:rFonts w:eastAsia="Times New Roman" w:cstheme="minorHAnsi"/>
                <w:b/>
                <w:bCs/>
              </w:rPr>
              <w:t>3. Validation and Authorization:</w:t>
            </w:r>
            <w:r w:rsidRPr="00D148A1">
              <w:rPr>
                <w:rFonts w:eastAsia="Times New Roman" w:cstheme="minorHAnsi"/>
              </w:rPr>
              <w:br/>
              <w:t>3.1 The system validates the entered credit card details to ensure accuracy and compliance (e.g., format, expiration, and validity).</w:t>
            </w:r>
            <w:r w:rsidRPr="00D148A1">
              <w:rPr>
                <w:rFonts w:eastAsia="Times New Roman" w:cstheme="minorHAnsi"/>
              </w:rPr>
              <w:br/>
              <w:t>3.2 Upon successful validation, the system communicates with the bank/payment gateway to initiate authorization.</w:t>
            </w:r>
            <w:r w:rsidRPr="00D148A1">
              <w:rPr>
                <w:rFonts w:eastAsia="Times New Roman" w:cstheme="minorHAnsi"/>
              </w:rPr>
              <w:br/>
              <w:t>3.3 The payment gateway processes the transaction and returns the authorization status.</w:t>
            </w:r>
          </w:p>
          <w:p w14:paraId="73945129" w14:textId="77777777" w:rsidR="008E67EE" w:rsidRPr="00D148A1" w:rsidRDefault="008E67EE" w:rsidP="006A27B8">
            <w:pPr>
              <w:spacing w:before="100" w:beforeAutospacing="1" w:after="100" w:afterAutospacing="1" w:line="240" w:lineRule="auto"/>
              <w:rPr>
                <w:rFonts w:eastAsia="Times New Roman" w:cstheme="minorHAnsi"/>
              </w:rPr>
            </w:pPr>
            <w:r w:rsidRPr="00D148A1">
              <w:rPr>
                <w:rFonts w:eastAsia="Times New Roman" w:cstheme="minorHAnsi"/>
                <w:b/>
                <w:bCs/>
              </w:rPr>
              <w:t>4. Successful Payment Transaction:</w:t>
            </w:r>
            <w:r w:rsidRPr="00D148A1">
              <w:rPr>
                <w:rFonts w:eastAsia="Times New Roman" w:cstheme="minorHAnsi"/>
              </w:rPr>
              <w:br/>
              <w:t>4.1 If the authorization is successful, the system deducts the specified amount from the customer’s account.</w:t>
            </w:r>
            <w:r w:rsidRPr="00D148A1">
              <w:rPr>
                <w:rFonts w:eastAsia="Times New Roman" w:cstheme="minorHAnsi"/>
              </w:rPr>
              <w:br/>
              <w:t>4.2 The order status is updated to "Paid."</w:t>
            </w:r>
            <w:r w:rsidRPr="00D148A1">
              <w:rPr>
                <w:rFonts w:eastAsia="Times New Roman" w:cstheme="minorHAnsi"/>
              </w:rPr>
              <w:br/>
              <w:t>4.3 The system displays a confirmation page summarizing the order details and payment status.</w:t>
            </w:r>
          </w:p>
          <w:p w14:paraId="1BFA8D61" w14:textId="77777777" w:rsidR="008E67EE" w:rsidRPr="00D148A1" w:rsidRDefault="008E67EE" w:rsidP="006A27B8">
            <w:pPr>
              <w:spacing w:before="100" w:beforeAutospacing="1" w:after="100" w:afterAutospacing="1" w:line="240" w:lineRule="auto"/>
              <w:rPr>
                <w:rFonts w:eastAsia="Times New Roman" w:cstheme="minorHAnsi"/>
              </w:rPr>
            </w:pPr>
            <w:r w:rsidRPr="00D148A1">
              <w:rPr>
                <w:rFonts w:eastAsia="Times New Roman" w:cstheme="minorHAnsi"/>
                <w:b/>
                <w:bCs/>
              </w:rPr>
              <w:t>5. Email Confirmation:</w:t>
            </w:r>
            <w:r w:rsidRPr="00D148A1">
              <w:rPr>
                <w:rFonts w:eastAsia="Times New Roman" w:cstheme="minorHAnsi"/>
              </w:rPr>
              <w:br/>
              <w:t>5.1 The system automatically sends an email to the customer containing:</w:t>
            </w:r>
          </w:p>
          <w:p w14:paraId="760E82E6" w14:textId="77777777" w:rsidR="008E67EE" w:rsidRPr="00D148A1" w:rsidRDefault="008E67EE" w:rsidP="008E67EE">
            <w:pPr>
              <w:numPr>
                <w:ilvl w:val="0"/>
                <w:numId w:val="29"/>
              </w:numPr>
              <w:spacing w:before="100" w:beforeAutospacing="1" w:after="100" w:afterAutospacing="1" w:line="240" w:lineRule="auto"/>
              <w:rPr>
                <w:rFonts w:eastAsia="Times New Roman" w:cstheme="minorHAnsi"/>
              </w:rPr>
            </w:pPr>
            <w:r w:rsidRPr="00D148A1">
              <w:rPr>
                <w:rFonts w:eastAsia="Times New Roman" w:cstheme="minorHAnsi"/>
              </w:rPr>
              <w:t>Order summary</w:t>
            </w:r>
          </w:p>
          <w:p w14:paraId="25C0A865" w14:textId="77777777" w:rsidR="008E67EE" w:rsidRPr="00D148A1" w:rsidRDefault="008E67EE" w:rsidP="008E67EE">
            <w:pPr>
              <w:numPr>
                <w:ilvl w:val="0"/>
                <w:numId w:val="29"/>
              </w:numPr>
              <w:spacing w:before="100" w:beforeAutospacing="1" w:after="100" w:afterAutospacing="1" w:line="240" w:lineRule="auto"/>
              <w:rPr>
                <w:rFonts w:eastAsia="Times New Roman" w:cstheme="minorHAnsi"/>
              </w:rPr>
            </w:pPr>
            <w:r w:rsidRPr="00D148A1">
              <w:rPr>
                <w:rFonts w:eastAsia="Times New Roman" w:cstheme="minorHAnsi"/>
              </w:rPr>
              <w:t>Payment receipt</w:t>
            </w:r>
          </w:p>
          <w:p w14:paraId="6B08E176" w14:textId="77777777" w:rsidR="008E67EE" w:rsidRPr="00D148A1" w:rsidRDefault="008E67EE" w:rsidP="008E67EE">
            <w:pPr>
              <w:numPr>
                <w:ilvl w:val="0"/>
                <w:numId w:val="29"/>
              </w:numPr>
              <w:spacing w:before="100" w:beforeAutospacing="1" w:after="100" w:afterAutospacing="1" w:line="240" w:lineRule="auto"/>
              <w:rPr>
                <w:rFonts w:eastAsia="Times New Roman" w:cstheme="minorHAnsi"/>
              </w:rPr>
            </w:pPr>
            <w:r w:rsidRPr="00D148A1">
              <w:rPr>
                <w:rFonts w:eastAsia="Times New Roman" w:cstheme="minorHAnsi"/>
              </w:rPr>
              <w:t>Delivery details</w:t>
            </w:r>
          </w:p>
          <w:p w14:paraId="4EBE639A" w14:textId="77777777" w:rsidR="008E67EE" w:rsidRPr="00174747" w:rsidRDefault="008E67EE" w:rsidP="008E67EE">
            <w:pPr>
              <w:pStyle w:val="ListParagraph"/>
              <w:numPr>
                <w:ilvl w:val="0"/>
                <w:numId w:val="26"/>
              </w:numPr>
              <w:spacing w:before="100" w:beforeAutospacing="1" w:after="100" w:afterAutospacing="1" w:line="240" w:lineRule="auto"/>
              <w:rPr>
                <w:rFonts w:eastAsia="Times New Roman" w:cstheme="minorHAnsi"/>
              </w:rPr>
            </w:pPr>
            <w:r w:rsidRPr="00174747">
              <w:rPr>
                <w:rFonts w:eastAsia="Times New Roman" w:cstheme="minorHAnsi"/>
                <w:b/>
                <w:bCs/>
              </w:rPr>
              <w:t>Logging Transaction Details:</w:t>
            </w:r>
            <w:r w:rsidRPr="00174747">
              <w:rPr>
                <w:rFonts w:eastAsia="Times New Roman" w:cstheme="minorHAnsi"/>
              </w:rPr>
              <w:br/>
              <w:t>6.1 The system logs the transaction details (e.g., payment reference number, order ID) for future reference by the shop manager.</w:t>
            </w:r>
          </w:p>
          <w:p w14:paraId="78FFEEF9" w14:textId="77777777" w:rsidR="008E67EE" w:rsidRPr="00174747" w:rsidRDefault="008E67EE" w:rsidP="008E67EE">
            <w:pPr>
              <w:pStyle w:val="ListParagraph"/>
              <w:numPr>
                <w:ilvl w:val="0"/>
                <w:numId w:val="26"/>
              </w:numPr>
              <w:spacing w:before="100" w:beforeAutospacing="1" w:after="100" w:afterAutospacing="1" w:line="240" w:lineRule="auto"/>
              <w:rPr>
                <w:rFonts w:eastAsia="Times New Roman" w:cstheme="minorHAnsi"/>
              </w:rPr>
            </w:pPr>
            <w:r>
              <w:rPr>
                <w:rStyle w:val="Strong"/>
              </w:rPr>
              <w:t>Logging Transaction Details:</w:t>
            </w:r>
            <w:r>
              <w:br/>
              <w:t>6.1 The system logs the transaction details (e.g., payment reference number, order ID) for future reference by the shop manager.</w:t>
            </w:r>
          </w:p>
          <w:p w14:paraId="0D7FB31B" w14:textId="77777777" w:rsidR="008E67EE" w:rsidRPr="00174747" w:rsidRDefault="008E67EE" w:rsidP="006A27B8">
            <w:pPr>
              <w:pStyle w:val="Heading4"/>
              <w:rPr>
                <w:rFonts w:cstheme="minorHAnsi"/>
              </w:rPr>
            </w:pPr>
            <w:r w:rsidRPr="00174747">
              <w:rPr>
                <w:rStyle w:val="Strong"/>
                <w:rFonts w:cstheme="minorHAnsi"/>
                <w:b w:val="0"/>
                <w:bCs w:val="0"/>
              </w:rPr>
              <w:lastRenderedPageBreak/>
              <w:t>Alternative Flow 1: Payment Failure</w:t>
            </w:r>
          </w:p>
          <w:p w14:paraId="7706D4F8" w14:textId="77777777" w:rsidR="008E67EE" w:rsidRPr="00174747" w:rsidRDefault="008E67EE" w:rsidP="008E67EE">
            <w:pPr>
              <w:pStyle w:val="NormalWeb"/>
              <w:numPr>
                <w:ilvl w:val="0"/>
                <w:numId w:val="30"/>
              </w:numPr>
              <w:rPr>
                <w:rFonts w:asciiTheme="minorHAnsi" w:hAnsiTheme="minorHAnsi" w:cstheme="minorHAnsi"/>
                <w:sz w:val="22"/>
                <w:szCs w:val="22"/>
              </w:rPr>
            </w:pPr>
            <w:r w:rsidRPr="00174747">
              <w:rPr>
                <w:rStyle w:val="Strong"/>
                <w:rFonts w:asciiTheme="minorHAnsi" w:hAnsiTheme="minorHAnsi" w:cstheme="minorHAnsi"/>
                <w:sz w:val="22"/>
                <w:szCs w:val="22"/>
              </w:rPr>
              <w:t>Failed Authorization:</w:t>
            </w:r>
            <w:r w:rsidRPr="00174747">
              <w:rPr>
                <w:rFonts w:asciiTheme="minorHAnsi" w:hAnsiTheme="minorHAnsi" w:cstheme="minorHAnsi"/>
                <w:sz w:val="22"/>
                <w:szCs w:val="22"/>
              </w:rPr>
              <w:br/>
              <w:t>1.1 If the payment fails (e.g., insufficient funds, expired card), the system displays an error message indicating the issue.</w:t>
            </w:r>
          </w:p>
          <w:p w14:paraId="5C2516D8" w14:textId="77777777" w:rsidR="008E67EE" w:rsidRPr="00174747" w:rsidRDefault="008E67EE" w:rsidP="008E67EE">
            <w:pPr>
              <w:pStyle w:val="NormalWeb"/>
              <w:numPr>
                <w:ilvl w:val="0"/>
                <w:numId w:val="30"/>
              </w:numPr>
              <w:rPr>
                <w:rFonts w:asciiTheme="minorHAnsi" w:hAnsiTheme="minorHAnsi" w:cstheme="minorHAnsi"/>
                <w:sz w:val="22"/>
                <w:szCs w:val="22"/>
              </w:rPr>
            </w:pPr>
            <w:r w:rsidRPr="00174747">
              <w:rPr>
                <w:rStyle w:val="Strong"/>
                <w:rFonts w:asciiTheme="minorHAnsi" w:hAnsiTheme="minorHAnsi" w:cstheme="minorHAnsi"/>
                <w:sz w:val="22"/>
                <w:szCs w:val="22"/>
              </w:rPr>
              <w:t>Presenting Alternatives:</w:t>
            </w:r>
            <w:r w:rsidRPr="00174747">
              <w:rPr>
                <w:rFonts w:asciiTheme="minorHAnsi" w:hAnsiTheme="minorHAnsi" w:cstheme="minorHAnsi"/>
                <w:sz w:val="22"/>
                <w:szCs w:val="22"/>
              </w:rPr>
              <w:br/>
              <w:t>2.1 The system displays alternative payment options (e.g., PayPal, bank transfer).</w:t>
            </w:r>
            <w:r w:rsidRPr="00174747">
              <w:rPr>
                <w:rFonts w:asciiTheme="minorHAnsi" w:hAnsiTheme="minorHAnsi" w:cstheme="minorHAnsi"/>
                <w:sz w:val="22"/>
                <w:szCs w:val="22"/>
              </w:rPr>
              <w:br/>
              <w:t>2.2 The customer selects one of the alternative options and proceeds with payment.</w:t>
            </w:r>
          </w:p>
          <w:p w14:paraId="15EA33EA" w14:textId="77777777" w:rsidR="008E67EE" w:rsidRPr="00174747" w:rsidRDefault="008E67EE" w:rsidP="008E67EE">
            <w:pPr>
              <w:pStyle w:val="NormalWeb"/>
              <w:numPr>
                <w:ilvl w:val="0"/>
                <w:numId w:val="30"/>
              </w:numPr>
              <w:rPr>
                <w:rFonts w:asciiTheme="minorHAnsi" w:hAnsiTheme="minorHAnsi" w:cstheme="minorHAnsi"/>
                <w:sz w:val="22"/>
                <w:szCs w:val="22"/>
              </w:rPr>
            </w:pPr>
            <w:r w:rsidRPr="00174747">
              <w:rPr>
                <w:rStyle w:val="Strong"/>
                <w:rFonts w:asciiTheme="minorHAnsi" w:hAnsiTheme="minorHAnsi" w:cstheme="minorHAnsi"/>
                <w:sz w:val="22"/>
                <w:szCs w:val="22"/>
              </w:rPr>
              <w:t>Retry Payment:</w:t>
            </w:r>
            <w:r w:rsidRPr="00174747">
              <w:rPr>
                <w:rFonts w:asciiTheme="minorHAnsi" w:hAnsiTheme="minorHAnsi" w:cstheme="minorHAnsi"/>
                <w:sz w:val="22"/>
                <w:szCs w:val="22"/>
              </w:rPr>
              <w:br/>
              <w:t>3.1 If the retry is successful, the system redirects to the payment confirmation flow.</w:t>
            </w:r>
          </w:p>
          <w:p w14:paraId="54D64A82" w14:textId="77777777" w:rsidR="008E67EE" w:rsidRPr="00174747" w:rsidRDefault="008E67EE" w:rsidP="006A27B8">
            <w:pPr>
              <w:pStyle w:val="Heading4"/>
              <w:rPr>
                <w:rFonts w:cstheme="minorHAnsi"/>
              </w:rPr>
            </w:pPr>
            <w:r w:rsidRPr="00174747">
              <w:rPr>
                <w:rStyle w:val="Strong"/>
                <w:rFonts w:cstheme="minorHAnsi"/>
                <w:b w:val="0"/>
                <w:bCs w:val="0"/>
              </w:rPr>
              <w:t>Alternative Flow 2: Invalid Credit Card Details</w:t>
            </w:r>
          </w:p>
          <w:p w14:paraId="3BF54767" w14:textId="77777777" w:rsidR="008E67EE" w:rsidRPr="00174747" w:rsidRDefault="008E67EE" w:rsidP="008E67EE">
            <w:pPr>
              <w:pStyle w:val="NormalWeb"/>
              <w:numPr>
                <w:ilvl w:val="0"/>
                <w:numId w:val="31"/>
              </w:numPr>
              <w:rPr>
                <w:rFonts w:asciiTheme="minorHAnsi" w:hAnsiTheme="minorHAnsi" w:cstheme="minorHAnsi"/>
                <w:sz w:val="22"/>
                <w:szCs w:val="22"/>
              </w:rPr>
            </w:pPr>
            <w:r w:rsidRPr="00174747">
              <w:rPr>
                <w:rStyle w:val="Strong"/>
                <w:rFonts w:asciiTheme="minorHAnsi" w:hAnsiTheme="minorHAnsi" w:cstheme="minorHAnsi"/>
                <w:sz w:val="22"/>
                <w:szCs w:val="22"/>
              </w:rPr>
              <w:t>Data Validation Error:</w:t>
            </w:r>
            <w:r w:rsidRPr="00174747">
              <w:rPr>
                <w:rFonts w:asciiTheme="minorHAnsi" w:hAnsiTheme="minorHAnsi" w:cstheme="minorHAnsi"/>
                <w:sz w:val="22"/>
                <w:szCs w:val="22"/>
              </w:rPr>
              <w:br/>
              <w:t>1.1 If invalid details are entered (e.g., incorrect number or expired card), the system displays a validation error.</w:t>
            </w:r>
          </w:p>
          <w:p w14:paraId="4BC0FCA7" w14:textId="77777777" w:rsidR="008E67EE" w:rsidRPr="00174747" w:rsidRDefault="008E67EE" w:rsidP="008E67EE">
            <w:pPr>
              <w:pStyle w:val="NormalWeb"/>
              <w:numPr>
                <w:ilvl w:val="0"/>
                <w:numId w:val="31"/>
              </w:numPr>
              <w:rPr>
                <w:rFonts w:asciiTheme="minorHAnsi" w:hAnsiTheme="minorHAnsi" w:cstheme="minorHAnsi"/>
                <w:sz w:val="22"/>
                <w:szCs w:val="22"/>
              </w:rPr>
            </w:pPr>
            <w:r w:rsidRPr="00174747">
              <w:rPr>
                <w:rStyle w:val="Strong"/>
                <w:rFonts w:asciiTheme="minorHAnsi" w:hAnsiTheme="minorHAnsi" w:cstheme="minorHAnsi"/>
                <w:sz w:val="22"/>
                <w:szCs w:val="22"/>
              </w:rPr>
              <w:t>Retry or Alternative:</w:t>
            </w:r>
            <w:r w:rsidRPr="00174747">
              <w:rPr>
                <w:rFonts w:asciiTheme="minorHAnsi" w:hAnsiTheme="minorHAnsi" w:cstheme="minorHAnsi"/>
                <w:sz w:val="22"/>
                <w:szCs w:val="22"/>
              </w:rPr>
              <w:br/>
              <w:t>2.1 The system allows the customer to re-enter valid details or select an alternative payment method.</w:t>
            </w:r>
          </w:p>
          <w:p w14:paraId="45A98263" w14:textId="77777777" w:rsidR="008E67EE" w:rsidRPr="00174747" w:rsidRDefault="008E67EE" w:rsidP="006A27B8">
            <w:pPr>
              <w:pStyle w:val="Heading4"/>
              <w:rPr>
                <w:rFonts w:cstheme="minorHAnsi"/>
              </w:rPr>
            </w:pPr>
            <w:r w:rsidRPr="00174747">
              <w:rPr>
                <w:rStyle w:val="Strong"/>
                <w:rFonts w:cstheme="minorHAnsi"/>
                <w:b w:val="0"/>
                <w:bCs w:val="0"/>
              </w:rPr>
              <w:t>Alternative Flow 3: Save Payment Information</w:t>
            </w:r>
          </w:p>
          <w:p w14:paraId="12FBE323" w14:textId="77777777" w:rsidR="008E67EE" w:rsidRPr="00174747" w:rsidRDefault="008E67EE" w:rsidP="008E67EE">
            <w:pPr>
              <w:pStyle w:val="NormalWeb"/>
              <w:numPr>
                <w:ilvl w:val="0"/>
                <w:numId w:val="32"/>
              </w:numPr>
              <w:rPr>
                <w:rFonts w:asciiTheme="minorHAnsi" w:hAnsiTheme="minorHAnsi" w:cstheme="minorHAnsi"/>
                <w:sz w:val="22"/>
                <w:szCs w:val="22"/>
              </w:rPr>
            </w:pPr>
            <w:r w:rsidRPr="00174747">
              <w:rPr>
                <w:rStyle w:val="Strong"/>
                <w:rFonts w:asciiTheme="minorHAnsi" w:hAnsiTheme="minorHAnsi" w:cstheme="minorHAnsi"/>
                <w:sz w:val="22"/>
                <w:szCs w:val="22"/>
              </w:rPr>
              <w:t>Prompt Save Option:</w:t>
            </w:r>
            <w:r w:rsidRPr="00174747">
              <w:rPr>
                <w:rFonts w:asciiTheme="minorHAnsi" w:hAnsiTheme="minorHAnsi" w:cstheme="minorHAnsi"/>
                <w:sz w:val="22"/>
                <w:szCs w:val="22"/>
              </w:rPr>
              <w:br/>
              <w:t>1.1 After completing the payment, the system prompts the customer to save their card details for future transactions.</w:t>
            </w:r>
          </w:p>
          <w:p w14:paraId="64458104" w14:textId="77777777" w:rsidR="008E67EE" w:rsidRPr="00174747" w:rsidRDefault="008E67EE" w:rsidP="008E67EE">
            <w:pPr>
              <w:pStyle w:val="NormalWeb"/>
              <w:numPr>
                <w:ilvl w:val="0"/>
                <w:numId w:val="32"/>
              </w:numPr>
              <w:rPr>
                <w:rFonts w:asciiTheme="minorHAnsi" w:hAnsiTheme="minorHAnsi" w:cstheme="minorHAnsi"/>
                <w:sz w:val="22"/>
                <w:szCs w:val="22"/>
              </w:rPr>
            </w:pPr>
            <w:r w:rsidRPr="00174747">
              <w:rPr>
                <w:rStyle w:val="Strong"/>
                <w:rFonts w:asciiTheme="minorHAnsi" w:hAnsiTheme="minorHAnsi" w:cstheme="minorHAnsi"/>
                <w:sz w:val="22"/>
                <w:szCs w:val="22"/>
              </w:rPr>
              <w:t>Customer Consent:</w:t>
            </w:r>
            <w:r w:rsidRPr="00174747">
              <w:rPr>
                <w:rFonts w:asciiTheme="minorHAnsi" w:hAnsiTheme="minorHAnsi" w:cstheme="minorHAnsi"/>
                <w:sz w:val="22"/>
                <w:szCs w:val="22"/>
              </w:rPr>
              <w:br/>
              <w:t>2.1 If the customer agrees, the system encrypts the data and stores it securely, ensuring compliance with PCI-DSS standards.</w:t>
            </w:r>
          </w:p>
          <w:p w14:paraId="59736559" w14:textId="77777777" w:rsidR="008E67EE" w:rsidRPr="00174747" w:rsidRDefault="008E67EE" w:rsidP="008E67EE">
            <w:pPr>
              <w:pStyle w:val="NormalWeb"/>
              <w:numPr>
                <w:ilvl w:val="0"/>
                <w:numId w:val="32"/>
              </w:numPr>
              <w:rPr>
                <w:rFonts w:asciiTheme="minorHAnsi" w:hAnsiTheme="minorHAnsi" w:cstheme="minorHAnsi"/>
                <w:sz w:val="22"/>
                <w:szCs w:val="22"/>
              </w:rPr>
            </w:pPr>
            <w:r w:rsidRPr="00174747">
              <w:rPr>
                <w:rStyle w:val="Strong"/>
                <w:rFonts w:asciiTheme="minorHAnsi" w:hAnsiTheme="minorHAnsi" w:cstheme="minorHAnsi"/>
                <w:sz w:val="22"/>
                <w:szCs w:val="22"/>
              </w:rPr>
              <w:t>Confirmation:</w:t>
            </w:r>
            <w:r w:rsidRPr="00174747">
              <w:rPr>
                <w:rFonts w:asciiTheme="minorHAnsi" w:hAnsiTheme="minorHAnsi" w:cstheme="minorHAnsi"/>
                <w:sz w:val="22"/>
                <w:szCs w:val="22"/>
              </w:rPr>
              <w:br/>
              <w:t>3.1 The system displays a confirmation message indicating successful storage of the details.</w:t>
            </w:r>
          </w:p>
        </w:tc>
      </w:tr>
      <w:tr w:rsidR="008E67EE" w14:paraId="724DCF25" w14:textId="77777777" w:rsidTr="006A27B8">
        <w:tc>
          <w:tcPr>
            <w:tcW w:w="4675" w:type="dxa"/>
            <w:shd w:val="clear" w:color="auto" w:fill="9CC2E5" w:themeFill="accent5" w:themeFillTint="99"/>
          </w:tcPr>
          <w:p w14:paraId="1DE5320A" w14:textId="77777777" w:rsidR="008E67EE" w:rsidRPr="00F4011C" w:rsidRDefault="008E67EE" w:rsidP="006A27B8">
            <w:pPr>
              <w:spacing w:before="100" w:beforeAutospacing="1" w:after="100" w:afterAutospacing="1"/>
              <w:outlineLvl w:val="3"/>
              <w:rPr>
                <w:rFonts w:ascii="Times New Roman" w:eastAsia="Times New Roman" w:hAnsi="Times New Roman" w:cs="Times New Roman"/>
                <w:b/>
                <w:bCs/>
                <w:color w:val="002060"/>
                <w:sz w:val="24"/>
                <w:szCs w:val="24"/>
              </w:rPr>
            </w:pPr>
            <w:r w:rsidRPr="00F4011C">
              <w:rPr>
                <w:rFonts w:ascii="Times New Roman" w:eastAsia="Times New Roman" w:hAnsi="Times New Roman" w:cs="Times New Roman"/>
                <w:b/>
                <w:bCs/>
                <w:color w:val="002060"/>
                <w:sz w:val="24"/>
                <w:szCs w:val="24"/>
              </w:rPr>
              <w:lastRenderedPageBreak/>
              <w:t>Data</w:t>
            </w:r>
          </w:p>
        </w:tc>
        <w:tc>
          <w:tcPr>
            <w:tcW w:w="4675" w:type="dxa"/>
            <w:shd w:val="clear" w:color="auto" w:fill="auto"/>
          </w:tcPr>
          <w:p w14:paraId="7CBD6E0A" w14:textId="77777777" w:rsidR="008E67EE" w:rsidRPr="00174747" w:rsidRDefault="008E67EE" w:rsidP="006A27B8">
            <w:pPr>
              <w:spacing w:after="0"/>
              <w:rPr>
                <w:rFonts w:eastAsia="Times New Roman" w:cstheme="minorHAnsi"/>
              </w:rPr>
            </w:pPr>
            <w:r w:rsidRPr="00174747">
              <w:rPr>
                <w:rFonts w:eastAsia="Times New Roman" w:cstheme="minorHAnsi"/>
              </w:rPr>
              <w:t xml:space="preserve"> Customer login </w:t>
            </w:r>
            <w:proofErr w:type="spellStart"/>
            <w:proofErr w:type="gramStart"/>
            <w:r w:rsidRPr="00174747">
              <w:rPr>
                <w:rFonts w:eastAsia="Times New Roman" w:cstheme="minorHAnsi"/>
              </w:rPr>
              <w:t>credentials</w:t>
            </w:r>
            <w:r>
              <w:rPr>
                <w:rFonts w:eastAsia="Times New Roman" w:cstheme="minorHAnsi"/>
              </w:rPr>
              <w:t>,</w:t>
            </w:r>
            <w:r w:rsidRPr="00174747">
              <w:rPr>
                <w:rFonts w:eastAsia="Times New Roman" w:cstheme="minorHAnsi"/>
              </w:rPr>
              <w:t>Selected</w:t>
            </w:r>
            <w:proofErr w:type="spellEnd"/>
            <w:proofErr w:type="gramEnd"/>
            <w:r w:rsidRPr="00174747">
              <w:rPr>
                <w:rFonts w:eastAsia="Times New Roman" w:cstheme="minorHAnsi"/>
              </w:rPr>
              <w:t xml:space="preserve"> jewelry </w:t>
            </w:r>
            <w:proofErr w:type="spellStart"/>
            <w:r w:rsidRPr="00174747">
              <w:rPr>
                <w:rFonts w:eastAsia="Times New Roman" w:cstheme="minorHAnsi"/>
              </w:rPr>
              <w:t>items</w:t>
            </w:r>
            <w:r>
              <w:rPr>
                <w:rFonts w:eastAsia="Times New Roman" w:cstheme="minorHAnsi"/>
              </w:rPr>
              <w:t>,</w:t>
            </w:r>
            <w:r w:rsidRPr="00174747">
              <w:rPr>
                <w:rFonts w:eastAsia="Times New Roman" w:cstheme="minorHAnsi"/>
              </w:rPr>
              <w:t>Credit</w:t>
            </w:r>
            <w:proofErr w:type="spellEnd"/>
            <w:r w:rsidRPr="00174747">
              <w:rPr>
                <w:rFonts w:eastAsia="Times New Roman" w:cstheme="minorHAnsi"/>
              </w:rPr>
              <w:t xml:space="preserve"> card details (number, expiration date</w:t>
            </w:r>
            <w:r>
              <w:rPr>
                <w:rFonts w:eastAsia="Times New Roman" w:cstheme="minorHAnsi"/>
              </w:rPr>
              <w:t>,</w:t>
            </w:r>
            <w:r w:rsidRPr="00174747">
              <w:rPr>
                <w:rFonts w:eastAsia="Times New Roman" w:cstheme="minorHAnsi"/>
              </w:rPr>
              <w:t xml:space="preserve"> Payment reference ID.</w:t>
            </w:r>
          </w:p>
          <w:p w14:paraId="0A336F9F" w14:textId="77777777" w:rsidR="008E67EE" w:rsidRDefault="008E67EE" w:rsidP="006A27B8">
            <w:pPr>
              <w:spacing w:before="100" w:beforeAutospacing="1" w:after="100" w:afterAutospacing="1"/>
              <w:outlineLvl w:val="3"/>
              <w:rPr>
                <w:rFonts w:ascii="Times New Roman" w:eastAsia="Times New Roman" w:hAnsi="Times New Roman" w:cs="Times New Roman"/>
                <w:b/>
                <w:bCs/>
                <w:sz w:val="24"/>
                <w:szCs w:val="24"/>
              </w:rPr>
            </w:pPr>
          </w:p>
        </w:tc>
      </w:tr>
      <w:tr w:rsidR="008E67EE" w14:paraId="6A6256AB" w14:textId="77777777" w:rsidTr="006A27B8">
        <w:tc>
          <w:tcPr>
            <w:tcW w:w="4675" w:type="dxa"/>
            <w:shd w:val="clear" w:color="auto" w:fill="9CC2E5" w:themeFill="accent5" w:themeFillTint="99"/>
          </w:tcPr>
          <w:p w14:paraId="2E10BAF9" w14:textId="77777777" w:rsidR="008E67EE" w:rsidRPr="00F4011C" w:rsidRDefault="008E67EE" w:rsidP="006A27B8">
            <w:pPr>
              <w:spacing w:before="100" w:beforeAutospacing="1" w:after="100" w:afterAutospacing="1"/>
              <w:outlineLvl w:val="3"/>
              <w:rPr>
                <w:rFonts w:ascii="Times New Roman" w:eastAsia="Times New Roman" w:hAnsi="Times New Roman" w:cs="Times New Roman"/>
                <w:b/>
                <w:bCs/>
                <w:color w:val="002060"/>
                <w:sz w:val="24"/>
                <w:szCs w:val="24"/>
              </w:rPr>
            </w:pPr>
            <w:r w:rsidRPr="00F4011C">
              <w:rPr>
                <w:rFonts w:ascii="Times New Roman" w:eastAsia="Times New Roman" w:hAnsi="Times New Roman" w:cs="Times New Roman"/>
                <w:b/>
                <w:bCs/>
                <w:color w:val="002060"/>
                <w:sz w:val="24"/>
                <w:szCs w:val="24"/>
              </w:rPr>
              <w:t>Stimulus/Trigger</w:t>
            </w:r>
          </w:p>
        </w:tc>
        <w:tc>
          <w:tcPr>
            <w:tcW w:w="4675" w:type="dxa"/>
            <w:shd w:val="clear" w:color="auto" w:fill="auto"/>
          </w:tcPr>
          <w:p w14:paraId="52E1B819" w14:textId="77777777" w:rsidR="008E67EE" w:rsidRDefault="008E67EE" w:rsidP="006A27B8">
            <w:pPr>
              <w:spacing w:before="100" w:beforeAutospacing="1" w:after="100" w:afterAutospacing="1"/>
              <w:outlineLvl w:val="3"/>
            </w:pPr>
            <w:r>
              <w:t>The customer interacts with the payment interface after reviewing the jewelry order</w:t>
            </w:r>
          </w:p>
          <w:p w14:paraId="38608886" w14:textId="77777777" w:rsidR="008E67EE" w:rsidRDefault="008E67EE" w:rsidP="006A27B8">
            <w:pPr>
              <w:spacing w:before="100" w:beforeAutospacing="1" w:after="100" w:afterAutospacing="1"/>
              <w:outlineLvl w:val="3"/>
              <w:rPr>
                <w:rFonts w:ascii="Times New Roman" w:eastAsia="Times New Roman" w:hAnsi="Times New Roman" w:cs="Times New Roman"/>
                <w:b/>
                <w:bCs/>
                <w:sz w:val="24"/>
                <w:szCs w:val="24"/>
              </w:rPr>
            </w:pPr>
          </w:p>
        </w:tc>
      </w:tr>
      <w:tr w:rsidR="008E67EE" w14:paraId="3627FFB0" w14:textId="77777777" w:rsidTr="006A27B8">
        <w:tc>
          <w:tcPr>
            <w:tcW w:w="4675" w:type="dxa"/>
            <w:shd w:val="clear" w:color="auto" w:fill="9CC2E5" w:themeFill="accent5" w:themeFillTint="99"/>
          </w:tcPr>
          <w:p w14:paraId="59A3BDBA" w14:textId="77777777" w:rsidR="008E67EE" w:rsidRPr="00F4011C" w:rsidRDefault="008E67EE" w:rsidP="006A27B8">
            <w:pPr>
              <w:spacing w:before="100" w:beforeAutospacing="1" w:after="100" w:afterAutospacing="1"/>
              <w:outlineLvl w:val="3"/>
              <w:rPr>
                <w:rFonts w:ascii="Times New Roman" w:eastAsia="Times New Roman" w:hAnsi="Times New Roman" w:cs="Times New Roman"/>
                <w:b/>
                <w:bCs/>
                <w:color w:val="002060"/>
                <w:sz w:val="24"/>
                <w:szCs w:val="24"/>
              </w:rPr>
            </w:pPr>
            <w:r w:rsidRPr="00F4011C">
              <w:rPr>
                <w:rFonts w:ascii="Times New Roman" w:eastAsia="Times New Roman" w:hAnsi="Times New Roman" w:cs="Times New Roman"/>
                <w:b/>
                <w:bCs/>
                <w:color w:val="002060"/>
                <w:sz w:val="24"/>
                <w:szCs w:val="24"/>
              </w:rPr>
              <w:t>Comments</w:t>
            </w:r>
          </w:p>
        </w:tc>
        <w:tc>
          <w:tcPr>
            <w:tcW w:w="4675" w:type="dxa"/>
            <w:shd w:val="clear" w:color="auto" w:fill="auto"/>
            <w:vAlign w:val="center"/>
          </w:tcPr>
          <w:p w14:paraId="79B28014" w14:textId="77777777" w:rsidR="008E67EE" w:rsidRDefault="008E67EE" w:rsidP="006A27B8">
            <w:pPr>
              <w:rPr>
                <w:rFonts w:ascii="Times New Roman" w:eastAsia="Times New Roman" w:hAnsi="Times New Roman" w:cs="Times New Roman"/>
                <w:sz w:val="24"/>
                <w:szCs w:val="24"/>
              </w:rPr>
            </w:pPr>
            <w:r w:rsidRPr="007D2F3D">
              <w:rPr>
                <w:rFonts w:ascii="Times New Roman" w:eastAsia="Times New Roman" w:hAnsi="Times New Roman" w:cs="Times New Roman"/>
                <w:sz w:val="24"/>
                <w:szCs w:val="24"/>
              </w:rPr>
              <w:t>1. The system ensures the security and confidentiality of credit card information using encryption.</w:t>
            </w:r>
          </w:p>
          <w:p w14:paraId="4FE8749A" w14:textId="77777777" w:rsidR="008E67EE" w:rsidRDefault="008E67EE" w:rsidP="006A27B8">
            <w:pPr>
              <w:rPr>
                <w:rFonts w:ascii="Times New Roman" w:eastAsia="Times New Roman" w:hAnsi="Times New Roman" w:cs="Times New Roman"/>
                <w:sz w:val="24"/>
                <w:szCs w:val="24"/>
              </w:rPr>
            </w:pPr>
            <w:r w:rsidRPr="007D2F3D">
              <w:rPr>
                <w:rFonts w:ascii="Times New Roman" w:eastAsia="Times New Roman" w:hAnsi="Times New Roman" w:cs="Times New Roman"/>
                <w:sz w:val="24"/>
                <w:szCs w:val="24"/>
              </w:rPr>
              <w:t xml:space="preserve"> 2. Clear error messages are shown if the payment fails or the card details are incorrect. 3. Customers have the option to save their payment details securely for future purchases.</w:t>
            </w:r>
          </w:p>
          <w:p w14:paraId="23CE232B" w14:textId="77777777" w:rsidR="008E67EE" w:rsidRPr="007D2F3D" w:rsidRDefault="008E67EE" w:rsidP="006A27B8">
            <w:pPr>
              <w:rPr>
                <w:rFonts w:ascii="Times New Roman" w:eastAsia="Times New Roman" w:hAnsi="Times New Roman" w:cs="Times New Roman"/>
                <w:sz w:val="24"/>
                <w:szCs w:val="24"/>
              </w:rPr>
            </w:pPr>
          </w:p>
        </w:tc>
      </w:tr>
    </w:tbl>
    <w:p w14:paraId="792000F8" w14:textId="77777777" w:rsidR="008E67EE" w:rsidRPr="008E67EE" w:rsidRDefault="008E67EE" w:rsidP="008E67EE"/>
    <w:p w14:paraId="62F67263" w14:textId="77777777" w:rsidR="005F755B" w:rsidRDefault="005F755B">
      <w:pPr>
        <w:rPr>
          <w:rFonts w:ascii="Times New Roman" w:hAnsi="Times New Roman" w:cs="Times New Roman"/>
          <w:b/>
          <w:bCs/>
          <w:sz w:val="18"/>
          <w:szCs w:val="18"/>
        </w:rPr>
      </w:pPr>
    </w:p>
    <w:p w14:paraId="238F3169" w14:textId="77777777" w:rsidR="005F755B" w:rsidRDefault="005F755B">
      <w:pPr>
        <w:rPr>
          <w:rFonts w:ascii="Times New Roman" w:hAnsi="Times New Roman" w:cs="Times New Roman"/>
          <w:b/>
          <w:bCs/>
          <w:sz w:val="18"/>
          <w:szCs w:val="18"/>
        </w:rPr>
      </w:pPr>
    </w:p>
    <w:p w14:paraId="47673CC5" w14:textId="77777777" w:rsidR="005F755B" w:rsidRDefault="005F755B">
      <w:pPr>
        <w:rPr>
          <w:rFonts w:ascii="Times New Roman" w:hAnsi="Times New Roman" w:cs="Times New Roman"/>
          <w:b/>
          <w:bCs/>
          <w:sz w:val="18"/>
          <w:szCs w:val="18"/>
        </w:rPr>
      </w:pPr>
    </w:p>
    <w:p w14:paraId="5E93312C" w14:textId="77777777" w:rsidR="005F755B" w:rsidRDefault="005F755B">
      <w:pPr>
        <w:rPr>
          <w:rFonts w:ascii="Times New Roman" w:hAnsi="Times New Roman" w:cs="Times New Roman"/>
          <w:b/>
          <w:bCs/>
          <w:sz w:val="18"/>
          <w:szCs w:val="18"/>
        </w:rPr>
      </w:pPr>
    </w:p>
    <w:p w14:paraId="4FD25C7F" w14:textId="77777777" w:rsidR="005F755B" w:rsidRDefault="005F755B">
      <w:pPr>
        <w:rPr>
          <w:rFonts w:ascii="Times New Roman" w:hAnsi="Times New Roman" w:cs="Times New Roman"/>
          <w:b/>
          <w:bCs/>
          <w:sz w:val="18"/>
          <w:szCs w:val="18"/>
        </w:rPr>
      </w:pPr>
    </w:p>
    <w:p w14:paraId="5433431C" w14:textId="77777777" w:rsidR="005F755B" w:rsidRDefault="005F755B">
      <w:pPr>
        <w:rPr>
          <w:rFonts w:ascii="Times New Roman" w:hAnsi="Times New Roman" w:cs="Times New Roman"/>
          <w:b/>
          <w:bCs/>
          <w:sz w:val="18"/>
          <w:szCs w:val="18"/>
        </w:rPr>
      </w:pPr>
    </w:p>
    <w:p w14:paraId="4DA2743E" w14:textId="77777777" w:rsidR="005F755B" w:rsidRDefault="005F755B">
      <w:pPr>
        <w:rPr>
          <w:rFonts w:ascii="Times New Roman" w:hAnsi="Times New Roman" w:cs="Times New Roman"/>
          <w:b/>
          <w:bCs/>
          <w:sz w:val="18"/>
          <w:szCs w:val="18"/>
        </w:rPr>
      </w:pPr>
    </w:p>
    <w:p w14:paraId="6C525E04" w14:textId="77777777" w:rsidR="005F755B" w:rsidRDefault="005F755B">
      <w:pPr>
        <w:rPr>
          <w:rFonts w:ascii="Times New Roman" w:hAnsi="Times New Roman" w:cs="Times New Roman"/>
          <w:b/>
          <w:bCs/>
          <w:sz w:val="18"/>
          <w:szCs w:val="18"/>
        </w:rPr>
      </w:pPr>
    </w:p>
    <w:p w14:paraId="2EEDA415" w14:textId="77777777" w:rsidR="005F755B" w:rsidRDefault="005F755B">
      <w:pPr>
        <w:rPr>
          <w:rFonts w:ascii="Times New Roman" w:hAnsi="Times New Roman" w:cs="Times New Roman"/>
          <w:b/>
          <w:bCs/>
          <w:sz w:val="18"/>
          <w:szCs w:val="18"/>
        </w:rPr>
      </w:pPr>
    </w:p>
    <w:p w14:paraId="6DBC915E" w14:textId="77777777" w:rsidR="005F755B" w:rsidRDefault="005F755B">
      <w:pPr>
        <w:rPr>
          <w:rFonts w:ascii="Times New Roman" w:hAnsi="Times New Roman" w:cs="Times New Roman"/>
          <w:b/>
          <w:bCs/>
          <w:sz w:val="18"/>
          <w:szCs w:val="18"/>
        </w:rPr>
      </w:pPr>
    </w:p>
    <w:p w14:paraId="7621B7E2" w14:textId="77777777" w:rsidR="005F755B" w:rsidRDefault="005F755B">
      <w:pPr>
        <w:rPr>
          <w:rFonts w:ascii="Times New Roman" w:hAnsi="Times New Roman" w:cs="Times New Roman"/>
          <w:b/>
          <w:bCs/>
          <w:sz w:val="18"/>
          <w:szCs w:val="18"/>
        </w:rPr>
      </w:pPr>
    </w:p>
    <w:p w14:paraId="0698594F" w14:textId="77777777" w:rsidR="005F755B" w:rsidRDefault="005F755B">
      <w:pPr>
        <w:rPr>
          <w:rFonts w:ascii="Times New Roman" w:hAnsi="Times New Roman" w:cs="Times New Roman"/>
          <w:b/>
          <w:bCs/>
          <w:sz w:val="18"/>
          <w:szCs w:val="18"/>
        </w:rPr>
      </w:pPr>
    </w:p>
    <w:p w14:paraId="1DA6D716" w14:textId="3588F7F6" w:rsidR="005F755B" w:rsidRDefault="005F755B">
      <w:pPr>
        <w:rPr>
          <w:rFonts w:ascii="Times New Roman" w:hAnsi="Times New Roman" w:cs="Times New Roman"/>
          <w:b/>
          <w:bCs/>
          <w:sz w:val="18"/>
          <w:szCs w:val="18"/>
        </w:rPr>
      </w:pPr>
    </w:p>
    <w:p w14:paraId="629D70EE" w14:textId="4D024F20" w:rsidR="00E4281A" w:rsidRDefault="00E4281A">
      <w:pPr>
        <w:rPr>
          <w:rFonts w:ascii="Times New Roman" w:hAnsi="Times New Roman" w:cs="Times New Roman"/>
          <w:b/>
          <w:bCs/>
          <w:sz w:val="18"/>
          <w:szCs w:val="18"/>
        </w:rPr>
      </w:pPr>
    </w:p>
    <w:p w14:paraId="6CA25158" w14:textId="2A178B31" w:rsidR="00E4281A" w:rsidRDefault="00E4281A">
      <w:pPr>
        <w:rPr>
          <w:rFonts w:ascii="Times New Roman" w:hAnsi="Times New Roman" w:cs="Times New Roman"/>
          <w:b/>
          <w:bCs/>
          <w:sz w:val="18"/>
          <w:szCs w:val="18"/>
        </w:rPr>
      </w:pPr>
    </w:p>
    <w:p w14:paraId="644391C4" w14:textId="0F3C0A89" w:rsidR="00E4281A" w:rsidRDefault="00E4281A">
      <w:pPr>
        <w:rPr>
          <w:rFonts w:ascii="Times New Roman" w:hAnsi="Times New Roman" w:cs="Times New Roman"/>
          <w:b/>
          <w:bCs/>
          <w:sz w:val="18"/>
          <w:szCs w:val="18"/>
        </w:rPr>
      </w:pPr>
    </w:p>
    <w:p w14:paraId="0D6CE6B1" w14:textId="25DABB44" w:rsidR="00E4281A" w:rsidRDefault="00E4281A">
      <w:pPr>
        <w:rPr>
          <w:rFonts w:ascii="Times New Roman" w:hAnsi="Times New Roman" w:cs="Times New Roman"/>
          <w:b/>
          <w:bCs/>
          <w:sz w:val="18"/>
          <w:szCs w:val="18"/>
        </w:rPr>
      </w:pPr>
    </w:p>
    <w:p w14:paraId="534EE490" w14:textId="14A33F62" w:rsidR="00E4281A" w:rsidRDefault="00E4281A">
      <w:pPr>
        <w:rPr>
          <w:rFonts w:ascii="Times New Roman" w:hAnsi="Times New Roman" w:cs="Times New Roman"/>
          <w:b/>
          <w:bCs/>
          <w:sz w:val="18"/>
          <w:szCs w:val="18"/>
        </w:rPr>
      </w:pPr>
    </w:p>
    <w:p w14:paraId="55C348A0" w14:textId="3FC5FA8A" w:rsidR="00E4281A" w:rsidRDefault="00E4281A">
      <w:pPr>
        <w:rPr>
          <w:rFonts w:ascii="Times New Roman" w:hAnsi="Times New Roman" w:cs="Times New Roman"/>
          <w:b/>
          <w:bCs/>
          <w:sz w:val="18"/>
          <w:szCs w:val="18"/>
        </w:rPr>
      </w:pPr>
    </w:p>
    <w:p w14:paraId="292966DC" w14:textId="345BE0E3" w:rsidR="00E4281A" w:rsidRDefault="00E4281A">
      <w:pPr>
        <w:rPr>
          <w:rFonts w:ascii="Times New Roman" w:hAnsi="Times New Roman" w:cs="Times New Roman"/>
          <w:b/>
          <w:bCs/>
          <w:sz w:val="18"/>
          <w:szCs w:val="18"/>
        </w:rPr>
      </w:pPr>
    </w:p>
    <w:p w14:paraId="43CF2B92" w14:textId="7DC76856" w:rsidR="00E4281A" w:rsidRDefault="00E4281A">
      <w:pPr>
        <w:rPr>
          <w:rFonts w:ascii="Times New Roman" w:hAnsi="Times New Roman" w:cs="Times New Roman"/>
          <w:b/>
          <w:bCs/>
          <w:sz w:val="18"/>
          <w:szCs w:val="18"/>
        </w:rPr>
      </w:pPr>
    </w:p>
    <w:p w14:paraId="65FAA573" w14:textId="77777777" w:rsidR="00E4281A" w:rsidRDefault="00E4281A">
      <w:pPr>
        <w:rPr>
          <w:rFonts w:ascii="Times New Roman" w:hAnsi="Times New Roman" w:cs="Times New Roman"/>
          <w:b/>
          <w:bCs/>
          <w:sz w:val="18"/>
          <w:szCs w:val="18"/>
        </w:rPr>
      </w:pPr>
    </w:p>
    <w:p w14:paraId="249620FD" w14:textId="77777777" w:rsidR="005F755B" w:rsidRDefault="005F755B">
      <w:pPr>
        <w:rPr>
          <w:rFonts w:ascii="Times New Roman" w:hAnsi="Times New Roman" w:cs="Times New Roman"/>
          <w:b/>
          <w:bCs/>
          <w:sz w:val="18"/>
          <w:szCs w:val="18"/>
        </w:rPr>
      </w:pPr>
    </w:p>
    <w:p w14:paraId="2E7C5404" w14:textId="77777777" w:rsidR="005F755B" w:rsidRDefault="006724AA">
      <w:pPr>
        <w:pStyle w:val="Heading1"/>
        <w:rPr>
          <w:rFonts w:ascii="Times New Roman" w:hAnsi="Times New Roman" w:cs="Times New Roman"/>
          <w:b/>
          <w:bCs/>
          <w:sz w:val="28"/>
          <w:szCs w:val="28"/>
        </w:rPr>
      </w:pPr>
      <w:r>
        <w:rPr>
          <w:rFonts w:ascii="Times New Roman" w:hAnsi="Times New Roman" w:cs="Times New Roman"/>
          <w:b/>
          <w:bCs/>
          <w:sz w:val="28"/>
          <w:szCs w:val="28"/>
        </w:rPr>
        <w:t>2.8. ACTIVITY diagram</w:t>
      </w:r>
    </w:p>
    <w:p w14:paraId="72AFE994" w14:textId="3766FE7F" w:rsidR="005F755B" w:rsidRDefault="00E4281A">
      <w:pPr>
        <w:rPr>
          <w:rFonts w:ascii="Times New Roman" w:hAnsi="Times New Roman" w:cs="Times New Roman"/>
          <w:b/>
          <w:bCs/>
          <w:sz w:val="20"/>
          <w:szCs w:val="20"/>
        </w:rPr>
      </w:pPr>
      <w:r>
        <w:rPr>
          <w:rFonts w:ascii="Times New Roman" w:hAnsi="Times New Roman" w:cs="Times New Roman"/>
          <w:b/>
          <w:bCs/>
          <w:sz w:val="20"/>
          <w:szCs w:val="20"/>
        </w:rPr>
        <w:t>(Lead: Jenin, Si</w:t>
      </w:r>
      <w:r w:rsidR="006724AA">
        <w:rPr>
          <w:rFonts w:ascii="Times New Roman" w:hAnsi="Times New Roman" w:cs="Times New Roman"/>
          <w:b/>
          <w:bCs/>
          <w:sz w:val="20"/>
          <w:szCs w:val="20"/>
        </w:rPr>
        <w:t xml:space="preserve">reen, </w:t>
      </w:r>
      <w:r w:rsidR="008442BC">
        <w:rPr>
          <w:rFonts w:ascii="Times New Roman" w:hAnsi="Times New Roman" w:cs="Times New Roman"/>
          <w:b/>
          <w:bCs/>
          <w:sz w:val="20"/>
          <w:szCs w:val="20"/>
        </w:rPr>
        <w:t xml:space="preserve">Reviewing: Rahaf, </w:t>
      </w:r>
      <w:proofErr w:type="gramStart"/>
      <w:r w:rsidR="008442BC">
        <w:rPr>
          <w:rFonts w:ascii="Times New Roman" w:hAnsi="Times New Roman" w:cs="Times New Roman"/>
          <w:b/>
          <w:bCs/>
          <w:sz w:val="20"/>
          <w:szCs w:val="20"/>
        </w:rPr>
        <w:t>Rana ,</w:t>
      </w:r>
      <w:proofErr w:type="gramEnd"/>
      <w:r w:rsidR="008442BC">
        <w:rPr>
          <w:rFonts w:ascii="Times New Roman" w:hAnsi="Times New Roman" w:cs="Times New Roman"/>
          <w:b/>
          <w:bCs/>
          <w:sz w:val="20"/>
          <w:szCs w:val="20"/>
        </w:rPr>
        <w:t xml:space="preserve"> </w:t>
      </w:r>
      <w:r w:rsidR="006724AA">
        <w:rPr>
          <w:rFonts w:ascii="Times New Roman" w:hAnsi="Times New Roman" w:cs="Times New Roman"/>
          <w:b/>
          <w:bCs/>
          <w:sz w:val="20"/>
          <w:szCs w:val="20"/>
        </w:rPr>
        <w:t>Discussion: Layan)</w:t>
      </w:r>
    </w:p>
    <w:p w14:paraId="61A0C195" w14:textId="77777777" w:rsidR="005F755B" w:rsidRDefault="006724AA">
      <w:pPr>
        <w:rPr>
          <w:rFonts w:ascii="Times New Roman" w:hAnsi="Times New Roman" w:cs="Times New Roman"/>
          <w:b/>
          <w:bCs/>
          <w:sz w:val="18"/>
          <w:szCs w:val="18"/>
          <w:lang w:bidi="ar-JO"/>
        </w:rPr>
      </w:pPr>
      <w:r>
        <w:rPr>
          <w:rFonts w:ascii="Times New Roman" w:hAnsi="Times New Roman" w:cs="Times New Roman"/>
          <w:noProof/>
        </w:rPr>
        <w:drawing>
          <wp:inline distT="0" distB="0" distL="0" distR="0" wp14:anchorId="4CB4B51A" wp14:editId="4B948D65">
            <wp:extent cx="6200140" cy="6118860"/>
            <wp:effectExtent l="0" t="0" r="0" b="0"/>
            <wp:docPr id="8891348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34815" name="Picture 2"/>
                    <pic:cNvPicPr>
                      <a:picLocks noChangeAspect="1"/>
                    </pic:cNvPicPr>
                  </pic:nvPicPr>
                  <pic:blipFill>
                    <a:blip r:embed="rId20"/>
                    <a:stretch>
                      <a:fillRect/>
                    </a:stretch>
                  </pic:blipFill>
                  <pic:spPr>
                    <a:xfrm>
                      <a:off x="0" y="0"/>
                      <a:ext cx="6209287" cy="6127577"/>
                    </a:xfrm>
                    <a:prstGeom prst="rect">
                      <a:avLst/>
                    </a:prstGeom>
                  </pic:spPr>
                </pic:pic>
              </a:graphicData>
            </a:graphic>
          </wp:inline>
        </w:drawing>
      </w:r>
    </w:p>
    <w:p w14:paraId="6F2F63D7" w14:textId="77777777" w:rsidR="005F755B" w:rsidRDefault="005F755B">
      <w:pPr>
        <w:rPr>
          <w:rFonts w:ascii="Times New Roman" w:hAnsi="Times New Roman" w:cs="Times New Roman"/>
          <w:b/>
          <w:bCs/>
          <w:color w:val="FF0000"/>
          <w:sz w:val="18"/>
          <w:szCs w:val="18"/>
        </w:rPr>
      </w:pPr>
    </w:p>
    <w:p w14:paraId="081632D5" w14:textId="77777777" w:rsidR="005F755B" w:rsidRDefault="005F755B">
      <w:pPr>
        <w:rPr>
          <w:rFonts w:ascii="Times New Roman" w:hAnsi="Times New Roman" w:cs="Times New Roman"/>
          <w:b/>
          <w:bCs/>
          <w:color w:val="FF0000"/>
          <w:sz w:val="18"/>
          <w:szCs w:val="18"/>
        </w:rPr>
      </w:pPr>
    </w:p>
    <w:p w14:paraId="56A8D571" w14:textId="77777777" w:rsidR="005F755B" w:rsidRDefault="005F755B">
      <w:pPr>
        <w:rPr>
          <w:rFonts w:ascii="Times New Roman" w:hAnsi="Times New Roman" w:cs="Times New Roman"/>
          <w:b/>
          <w:bCs/>
          <w:color w:val="FF0000"/>
          <w:sz w:val="18"/>
          <w:szCs w:val="18"/>
        </w:rPr>
      </w:pPr>
    </w:p>
    <w:p w14:paraId="26113581" w14:textId="77777777" w:rsidR="005F755B" w:rsidRDefault="005F755B">
      <w:pPr>
        <w:rPr>
          <w:rFonts w:ascii="Times New Roman" w:hAnsi="Times New Roman" w:cs="Times New Roman"/>
          <w:b/>
          <w:bCs/>
          <w:color w:val="FF0000"/>
          <w:sz w:val="18"/>
          <w:szCs w:val="18"/>
        </w:rPr>
      </w:pPr>
    </w:p>
    <w:p w14:paraId="7D3E6D73" w14:textId="77777777" w:rsidR="005F755B" w:rsidRDefault="006724AA">
      <w:pPr>
        <w:pStyle w:val="Heading1"/>
        <w:rPr>
          <w:rFonts w:ascii="Times New Roman" w:hAnsi="Times New Roman" w:cs="Times New Roman"/>
          <w:b/>
          <w:bCs/>
          <w:sz w:val="28"/>
          <w:szCs w:val="28"/>
        </w:rPr>
      </w:pPr>
      <w:r>
        <w:rPr>
          <w:rFonts w:ascii="Times New Roman" w:hAnsi="Times New Roman" w:cs="Times New Roman"/>
          <w:b/>
          <w:bCs/>
          <w:sz w:val="28"/>
          <w:szCs w:val="28"/>
        </w:rPr>
        <w:t>2.9. Instance Activity diagrams</w:t>
      </w:r>
    </w:p>
    <w:p w14:paraId="5EF9E1F1" w14:textId="77777777" w:rsidR="005F755B" w:rsidRDefault="006724AA">
      <w:pPr>
        <w:pStyle w:val="Heading1"/>
        <w:rPr>
          <w:rFonts w:ascii="Times New Roman" w:hAnsi="Times New Roman" w:cs="Times New Roman"/>
          <w:b/>
          <w:bCs/>
          <w:sz w:val="28"/>
          <w:szCs w:val="28"/>
        </w:rPr>
      </w:pPr>
      <w:proofErr w:type="gramStart"/>
      <w:r>
        <w:rPr>
          <w:rFonts w:ascii="Times New Roman" w:hAnsi="Times New Roman" w:cs="Times New Roman"/>
          <w:b/>
          <w:bCs/>
          <w:sz w:val="28"/>
          <w:szCs w:val="28"/>
        </w:rPr>
        <w:t>( Jenin</w:t>
      </w:r>
      <w:proofErr w:type="gramEnd"/>
      <w:r>
        <w:rPr>
          <w:rFonts w:ascii="Times New Roman" w:hAnsi="Times New Roman" w:cs="Times New Roman"/>
          <w:b/>
          <w:bCs/>
          <w:sz w:val="28"/>
          <w:szCs w:val="28"/>
        </w:rPr>
        <w:t xml:space="preserve"> Mansour 1200540)</w:t>
      </w:r>
    </w:p>
    <w:p w14:paraId="335DBC7C" w14:textId="77777777" w:rsidR="005F755B" w:rsidRDefault="006724AA">
      <w:pPr>
        <w:rPr>
          <w:rFonts w:ascii="Times New Roman" w:hAnsi="Times New Roman" w:cs="Times New Roman"/>
          <w:b/>
          <w:bCs/>
          <w:sz w:val="20"/>
          <w:szCs w:val="20"/>
        </w:rPr>
      </w:pPr>
      <w:r>
        <w:rPr>
          <w:rFonts w:ascii="Times New Roman" w:hAnsi="Times New Roman" w:cs="Times New Roman"/>
          <w:b/>
          <w:bCs/>
          <w:sz w:val="20"/>
          <w:szCs w:val="20"/>
        </w:rPr>
        <w:t>Use-Case activity model (Adding an Items to the Shopping Cart for Purchase)</w:t>
      </w:r>
    </w:p>
    <w:p w14:paraId="2E14A409" w14:textId="77777777" w:rsidR="005F755B" w:rsidRDefault="006724AA">
      <w:pPr>
        <w:rPr>
          <w:rFonts w:ascii="Times New Roman" w:hAnsi="Times New Roman" w:cs="Times New Roman"/>
        </w:rPr>
      </w:pPr>
      <w:r>
        <w:rPr>
          <w:rFonts w:ascii="Times New Roman" w:hAnsi="Times New Roman" w:cs="Times New Roman"/>
          <w:noProof/>
        </w:rPr>
        <w:lastRenderedPageBreak/>
        <w:drawing>
          <wp:inline distT="0" distB="0" distL="0" distR="0" wp14:anchorId="1D014B90" wp14:editId="55BC8E0E">
            <wp:extent cx="5033645" cy="6828790"/>
            <wp:effectExtent l="0" t="0" r="0" b="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21"/>
                    <a:stretch>
                      <a:fillRect/>
                    </a:stretch>
                  </pic:blipFill>
                  <pic:spPr>
                    <a:xfrm>
                      <a:off x="0" y="0"/>
                      <a:ext cx="5033645" cy="6828790"/>
                    </a:xfrm>
                    <a:prstGeom prst="rect">
                      <a:avLst/>
                    </a:prstGeom>
                    <a:noFill/>
                    <a:ln w="9525">
                      <a:noFill/>
                    </a:ln>
                  </pic:spPr>
                </pic:pic>
              </a:graphicData>
            </a:graphic>
          </wp:inline>
        </w:drawing>
      </w:r>
    </w:p>
    <w:p w14:paraId="68E5AF94" w14:textId="77777777" w:rsidR="005F755B" w:rsidRDefault="006724AA">
      <w:pPr>
        <w:pStyle w:val="Heading1"/>
        <w:rPr>
          <w:rFonts w:ascii="Times New Roman" w:hAnsi="Times New Roman" w:cs="Times New Roman"/>
          <w:b/>
          <w:bCs/>
          <w:sz w:val="28"/>
          <w:szCs w:val="28"/>
        </w:rPr>
      </w:pPr>
      <w:r>
        <w:rPr>
          <w:rFonts w:ascii="Times New Roman" w:hAnsi="Times New Roman" w:cs="Times New Roman"/>
          <w:b/>
          <w:bCs/>
          <w:sz w:val="28"/>
          <w:szCs w:val="28"/>
        </w:rPr>
        <w:t>(Rahaf Naser 1201319)</w:t>
      </w:r>
    </w:p>
    <w:p w14:paraId="4E8DB774" w14:textId="77777777" w:rsidR="005F755B" w:rsidRDefault="006724AA">
      <w:pPr>
        <w:rPr>
          <w:rFonts w:ascii="Times New Roman" w:hAnsi="Times New Roman" w:cs="Times New Roman"/>
          <w:b/>
          <w:bCs/>
          <w:sz w:val="20"/>
          <w:szCs w:val="20"/>
        </w:rPr>
      </w:pPr>
      <w:r>
        <w:rPr>
          <w:rFonts w:ascii="Times New Roman" w:hAnsi="Times New Roman" w:cs="Times New Roman"/>
          <w:b/>
          <w:bCs/>
          <w:sz w:val="20"/>
          <w:szCs w:val="20"/>
        </w:rPr>
        <w:t>Use-Case Activity Modelling (Sign-Up to Jewelry Online Shop)</w:t>
      </w:r>
    </w:p>
    <w:p w14:paraId="2DC3AC31" w14:textId="77777777" w:rsidR="005F755B" w:rsidRDefault="006724AA">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DA29883" wp14:editId="21C1A2DF">
            <wp:extent cx="4709795" cy="6196330"/>
            <wp:effectExtent l="0" t="0" r="0" b="0"/>
            <wp:docPr id="4298060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06035"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4718851" cy="6208113"/>
                    </a:xfrm>
                    <a:prstGeom prst="rect">
                      <a:avLst/>
                    </a:prstGeom>
                    <a:noFill/>
                    <a:ln>
                      <a:noFill/>
                    </a:ln>
                  </pic:spPr>
                </pic:pic>
              </a:graphicData>
            </a:graphic>
          </wp:inline>
        </w:drawing>
      </w:r>
    </w:p>
    <w:p w14:paraId="46B19F7A" w14:textId="77777777" w:rsidR="005F755B" w:rsidRDefault="005F755B">
      <w:pPr>
        <w:rPr>
          <w:rFonts w:ascii="Times New Roman" w:hAnsi="Times New Roman" w:cs="Times New Roman"/>
        </w:rPr>
      </w:pPr>
    </w:p>
    <w:p w14:paraId="273FF6B2" w14:textId="77777777" w:rsidR="005F755B" w:rsidRDefault="005F755B">
      <w:pPr>
        <w:jc w:val="center"/>
        <w:rPr>
          <w:rFonts w:ascii="Times New Roman" w:hAnsi="Times New Roman" w:cs="Times New Roman"/>
          <w:b/>
          <w:bCs/>
          <w:color w:val="0070C0"/>
          <w:sz w:val="18"/>
          <w:szCs w:val="18"/>
        </w:rPr>
      </w:pPr>
    </w:p>
    <w:p w14:paraId="5BE7C94E" w14:textId="77777777" w:rsidR="005F755B" w:rsidRDefault="005F755B">
      <w:pPr>
        <w:jc w:val="center"/>
        <w:rPr>
          <w:rFonts w:ascii="Times New Roman" w:hAnsi="Times New Roman" w:cs="Times New Roman"/>
          <w:b/>
          <w:bCs/>
          <w:color w:val="0070C0"/>
          <w:sz w:val="18"/>
          <w:szCs w:val="18"/>
        </w:rPr>
      </w:pPr>
    </w:p>
    <w:p w14:paraId="6622897A" w14:textId="77777777" w:rsidR="005F755B" w:rsidRDefault="005F755B">
      <w:pPr>
        <w:jc w:val="center"/>
        <w:rPr>
          <w:rFonts w:ascii="Times New Roman" w:hAnsi="Times New Roman" w:cs="Times New Roman"/>
          <w:b/>
          <w:bCs/>
          <w:color w:val="0070C0"/>
          <w:sz w:val="18"/>
          <w:szCs w:val="18"/>
        </w:rPr>
      </w:pPr>
    </w:p>
    <w:p w14:paraId="56010CD9" w14:textId="77777777" w:rsidR="005F755B" w:rsidRDefault="005F755B">
      <w:pPr>
        <w:jc w:val="center"/>
        <w:rPr>
          <w:rFonts w:ascii="Times New Roman" w:hAnsi="Times New Roman" w:cs="Times New Roman"/>
          <w:b/>
          <w:bCs/>
          <w:color w:val="0070C0"/>
          <w:sz w:val="18"/>
          <w:szCs w:val="18"/>
        </w:rPr>
      </w:pPr>
    </w:p>
    <w:p w14:paraId="0156C085" w14:textId="77777777" w:rsidR="005F755B" w:rsidRDefault="006724AA">
      <w:pPr>
        <w:pStyle w:val="Heading1"/>
        <w:rPr>
          <w:rFonts w:ascii="Times New Roman" w:hAnsi="Times New Roman" w:cs="Times New Roman"/>
          <w:b/>
          <w:bCs/>
          <w:sz w:val="28"/>
          <w:szCs w:val="28"/>
        </w:rPr>
      </w:pPr>
      <w:r>
        <w:rPr>
          <w:rFonts w:ascii="Times New Roman" w:hAnsi="Times New Roman" w:cs="Times New Roman"/>
          <w:b/>
          <w:bCs/>
          <w:sz w:val="28"/>
          <w:szCs w:val="28"/>
        </w:rPr>
        <w:t>(Rana Musa)</w:t>
      </w:r>
    </w:p>
    <w:p w14:paraId="78246011" w14:textId="77777777" w:rsidR="005F755B" w:rsidRDefault="005F755B">
      <w:pPr>
        <w:rPr>
          <w:rFonts w:ascii="Times New Roman" w:hAnsi="Times New Roman" w:cs="Times New Roman"/>
          <w:b/>
          <w:bCs/>
          <w:color w:val="0070C0"/>
          <w:sz w:val="18"/>
          <w:szCs w:val="18"/>
        </w:rPr>
      </w:pPr>
    </w:p>
    <w:p w14:paraId="26865D65" w14:textId="77777777" w:rsidR="005F755B" w:rsidRDefault="006724AA">
      <w:pPr>
        <w:rPr>
          <w:rFonts w:ascii="Times New Roman" w:hAnsi="Times New Roman" w:cs="Times New Roman"/>
          <w:b/>
          <w:bCs/>
          <w:sz w:val="20"/>
          <w:szCs w:val="20"/>
        </w:rPr>
      </w:pPr>
      <w:r>
        <w:rPr>
          <w:rFonts w:ascii="Times New Roman" w:hAnsi="Times New Roman" w:cs="Times New Roman"/>
          <w:b/>
          <w:bCs/>
          <w:sz w:val="20"/>
          <w:szCs w:val="20"/>
        </w:rPr>
        <w:lastRenderedPageBreak/>
        <w:t xml:space="preserve">Use-Case Activity </w:t>
      </w:r>
      <w:proofErr w:type="gramStart"/>
      <w:r>
        <w:rPr>
          <w:rFonts w:ascii="Times New Roman" w:hAnsi="Times New Roman" w:cs="Times New Roman"/>
          <w:b/>
          <w:bCs/>
          <w:sz w:val="20"/>
          <w:szCs w:val="20"/>
        </w:rPr>
        <w:t>Modelling(</w:t>
      </w:r>
      <w:proofErr w:type="gramEnd"/>
      <w:r>
        <w:rPr>
          <w:rFonts w:ascii="Times New Roman" w:hAnsi="Times New Roman" w:cs="Times New Roman"/>
          <w:b/>
          <w:bCs/>
          <w:sz w:val="20"/>
          <w:szCs w:val="20"/>
        </w:rPr>
        <w:t>Feedbacks )</w:t>
      </w:r>
    </w:p>
    <w:p w14:paraId="0BB9BC65" w14:textId="77777777" w:rsidR="005F755B" w:rsidRDefault="005F755B">
      <w:pPr>
        <w:rPr>
          <w:rFonts w:ascii="Times New Roman" w:hAnsi="Times New Roman" w:cs="Times New Roman"/>
          <w:b/>
          <w:bCs/>
          <w:color w:val="0070C0"/>
          <w:sz w:val="18"/>
          <w:szCs w:val="18"/>
        </w:rPr>
      </w:pPr>
    </w:p>
    <w:p w14:paraId="6F7D13DA" w14:textId="77777777" w:rsidR="005F755B" w:rsidRDefault="005F755B">
      <w:pPr>
        <w:jc w:val="center"/>
        <w:rPr>
          <w:rFonts w:ascii="Times New Roman" w:hAnsi="Times New Roman" w:cs="Times New Roman"/>
        </w:rPr>
      </w:pPr>
    </w:p>
    <w:p w14:paraId="2C6F95FF" w14:textId="77777777" w:rsidR="005F755B" w:rsidRDefault="006724AA">
      <w:pPr>
        <w:jc w:val="center"/>
        <w:rPr>
          <w:rFonts w:ascii="Times New Roman" w:hAnsi="Times New Roman" w:cs="Times New Roman"/>
          <w:b/>
          <w:bCs/>
          <w:color w:val="0070C0"/>
          <w:sz w:val="18"/>
          <w:szCs w:val="18"/>
        </w:rPr>
      </w:pPr>
      <w:r>
        <w:rPr>
          <w:rFonts w:ascii="Times New Roman" w:hAnsi="Times New Roman" w:cs="Times New Roman"/>
          <w:noProof/>
        </w:rPr>
        <w:drawing>
          <wp:inline distT="0" distB="0" distL="0" distR="0" wp14:anchorId="1C921137" wp14:editId="2AAB3A68">
            <wp:extent cx="5051425" cy="3718560"/>
            <wp:effectExtent l="0" t="0" r="0" b="0"/>
            <wp:docPr id="2094865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65929" name="Picture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55886" cy="3721694"/>
                    </a:xfrm>
                    <a:prstGeom prst="rect">
                      <a:avLst/>
                    </a:prstGeom>
                  </pic:spPr>
                </pic:pic>
              </a:graphicData>
            </a:graphic>
          </wp:inline>
        </w:drawing>
      </w:r>
    </w:p>
    <w:p w14:paraId="4FDA1E98" w14:textId="77777777" w:rsidR="005F755B" w:rsidRDefault="005F755B">
      <w:pPr>
        <w:jc w:val="center"/>
        <w:rPr>
          <w:rFonts w:ascii="Times New Roman" w:hAnsi="Times New Roman" w:cs="Times New Roman"/>
          <w:b/>
          <w:bCs/>
          <w:color w:val="0070C0"/>
          <w:sz w:val="18"/>
          <w:szCs w:val="18"/>
        </w:rPr>
      </w:pPr>
    </w:p>
    <w:p w14:paraId="7DD48794" w14:textId="77777777" w:rsidR="005F755B" w:rsidRDefault="005F755B">
      <w:pPr>
        <w:jc w:val="center"/>
        <w:rPr>
          <w:rFonts w:ascii="Times New Roman" w:hAnsi="Times New Roman" w:cs="Times New Roman"/>
          <w:b/>
          <w:bCs/>
          <w:color w:val="0070C0"/>
          <w:sz w:val="18"/>
          <w:szCs w:val="18"/>
        </w:rPr>
      </w:pPr>
    </w:p>
    <w:p w14:paraId="5D623B37" w14:textId="77777777" w:rsidR="005F755B" w:rsidRDefault="005F755B">
      <w:pPr>
        <w:jc w:val="center"/>
        <w:rPr>
          <w:rFonts w:ascii="Times New Roman" w:hAnsi="Times New Roman" w:cs="Times New Roman"/>
          <w:b/>
          <w:bCs/>
          <w:color w:val="0070C0"/>
          <w:sz w:val="18"/>
          <w:szCs w:val="18"/>
        </w:rPr>
      </w:pPr>
    </w:p>
    <w:p w14:paraId="1C868FF7" w14:textId="77777777" w:rsidR="005F755B" w:rsidRDefault="005F755B">
      <w:pPr>
        <w:jc w:val="center"/>
        <w:rPr>
          <w:rFonts w:ascii="Times New Roman" w:hAnsi="Times New Roman" w:cs="Times New Roman"/>
          <w:b/>
          <w:bCs/>
          <w:color w:val="0070C0"/>
          <w:sz w:val="18"/>
          <w:szCs w:val="18"/>
        </w:rPr>
      </w:pPr>
    </w:p>
    <w:p w14:paraId="714DA82E" w14:textId="77777777" w:rsidR="005F755B" w:rsidRDefault="005F755B">
      <w:pPr>
        <w:jc w:val="center"/>
        <w:rPr>
          <w:rFonts w:ascii="Times New Roman" w:hAnsi="Times New Roman" w:cs="Times New Roman"/>
          <w:b/>
          <w:bCs/>
          <w:color w:val="0070C0"/>
          <w:sz w:val="18"/>
          <w:szCs w:val="18"/>
        </w:rPr>
      </w:pPr>
    </w:p>
    <w:p w14:paraId="4B39E86B" w14:textId="77777777" w:rsidR="005F755B" w:rsidRDefault="005F755B">
      <w:pPr>
        <w:jc w:val="center"/>
        <w:rPr>
          <w:rFonts w:ascii="Times New Roman" w:hAnsi="Times New Roman" w:cs="Times New Roman"/>
          <w:b/>
          <w:bCs/>
          <w:color w:val="0070C0"/>
          <w:sz w:val="18"/>
          <w:szCs w:val="18"/>
        </w:rPr>
      </w:pPr>
    </w:p>
    <w:p w14:paraId="07962685" w14:textId="77777777" w:rsidR="005F755B" w:rsidRDefault="005F755B">
      <w:pPr>
        <w:jc w:val="center"/>
        <w:rPr>
          <w:rFonts w:ascii="Times New Roman" w:hAnsi="Times New Roman" w:cs="Times New Roman"/>
          <w:b/>
          <w:bCs/>
          <w:color w:val="0070C0"/>
          <w:sz w:val="18"/>
          <w:szCs w:val="18"/>
        </w:rPr>
      </w:pPr>
    </w:p>
    <w:p w14:paraId="26506108" w14:textId="77777777" w:rsidR="005F755B" w:rsidRDefault="005F755B">
      <w:pPr>
        <w:jc w:val="center"/>
        <w:rPr>
          <w:rFonts w:ascii="Times New Roman" w:hAnsi="Times New Roman" w:cs="Times New Roman"/>
          <w:b/>
          <w:bCs/>
          <w:color w:val="0070C0"/>
          <w:sz w:val="18"/>
          <w:szCs w:val="18"/>
        </w:rPr>
      </w:pPr>
    </w:p>
    <w:p w14:paraId="74A749E4" w14:textId="77777777" w:rsidR="005F755B" w:rsidRDefault="005F755B">
      <w:pPr>
        <w:jc w:val="center"/>
        <w:rPr>
          <w:rFonts w:ascii="Times New Roman" w:hAnsi="Times New Roman" w:cs="Times New Roman"/>
          <w:b/>
          <w:bCs/>
          <w:color w:val="0070C0"/>
          <w:sz w:val="18"/>
          <w:szCs w:val="18"/>
        </w:rPr>
      </w:pPr>
    </w:p>
    <w:p w14:paraId="50CAB5CD" w14:textId="77777777" w:rsidR="005F755B" w:rsidRDefault="005F755B">
      <w:pPr>
        <w:jc w:val="center"/>
        <w:rPr>
          <w:rFonts w:ascii="Times New Roman" w:hAnsi="Times New Roman" w:cs="Times New Roman"/>
          <w:b/>
          <w:bCs/>
          <w:color w:val="0070C0"/>
          <w:sz w:val="18"/>
          <w:szCs w:val="18"/>
        </w:rPr>
      </w:pPr>
    </w:p>
    <w:p w14:paraId="0BAD4AA0" w14:textId="77777777" w:rsidR="005F755B" w:rsidRDefault="005F755B">
      <w:pPr>
        <w:jc w:val="center"/>
        <w:rPr>
          <w:rFonts w:ascii="Times New Roman" w:hAnsi="Times New Roman" w:cs="Times New Roman"/>
          <w:b/>
          <w:bCs/>
          <w:color w:val="0070C0"/>
          <w:sz w:val="18"/>
          <w:szCs w:val="18"/>
        </w:rPr>
      </w:pPr>
    </w:p>
    <w:p w14:paraId="121484BD" w14:textId="77777777" w:rsidR="005F755B" w:rsidRDefault="005F755B">
      <w:pPr>
        <w:jc w:val="center"/>
        <w:rPr>
          <w:rFonts w:ascii="Times New Roman" w:hAnsi="Times New Roman" w:cs="Times New Roman"/>
          <w:b/>
          <w:bCs/>
          <w:color w:val="0070C0"/>
          <w:sz w:val="18"/>
          <w:szCs w:val="18"/>
        </w:rPr>
      </w:pPr>
    </w:p>
    <w:p w14:paraId="38350B5F" w14:textId="77777777" w:rsidR="005F755B" w:rsidRDefault="005F755B">
      <w:pPr>
        <w:jc w:val="center"/>
        <w:rPr>
          <w:rFonts w:ascii="Times New Roman" w:hAnsi="Times New Roman" w:cs="Times New Roman"/>
          <w:b/>
          <w:bCs/>
          <w:color w:val="0070C0"/>
          <w:sz w:val="18"/>
          <w:szCs w:val="18"/>
        </w:rPr>
      </w:pPr>
    </w:p>
    <w:p w14:paraId="660204A4" w14:textId="77777777" w:rsidR="005F755B" w:rsidRPr="00F639FD" w:rsidRDefault="006724AA">
      <w:pPr>
        <w:rPr>
          <w:rFonts w:ascii="Times New Roman" w:hAnsi="Times New Roman" w:cs="Times New Roman"/>
          <w:b/>
          <w:bCs/>
          <w:color w:val="0070C0"/>
        </w:rPr>
      </w:pPr>
      <w:r w:rsidRPr="00F639FD">
        <w:rPr>
          <w:rFonts w:ascii="Times New Roman" w:hAnsi="Times New Roman" w:cs="Times New Roman"/>
          <w:b/>
          <w:bCs/>
          <w:color w:val="0070C0"/>
        </w:rPr>
        <w:t xml:space="preserve">(Leyan </w:t>
      </w:r>
      <w:proofErr w:type="spellStart"/>
      <w:r w:rsidRPr="00F639FD">
        <w:rPr>
          <w:rFonts w:ascii="Times New Roman" w:hAnsi="Times New Roman" w:cs="Times New Roman"/>
          <w:b/>
          <w:bCs/>
          <w:color w:val="0070C0"/>
        </w:rPr>
        <w:t>Burait</w:t>
      </w:r>
      <w:proofErr w:type="spellEnd"/>
      <w:r w:rsidRPr="00F639FD">
        <w:rPr>
          <w:rFonts w:ascii="Times New Roman" w:hAnsi="Times New Roman" w:cs="Times New Roman"/>
          <w:b/>
          <w:bCs/>
          <w:color w:val="0070C0"/>
        </w:rPr>
        <w:t>)</w:t>
      </w:r>
    </w:p>
    <w:p w14:paraId="7678EC34" w14:textId="77777777" w:rsidR="005F755B" w:rsidRDefault="006724AA">
      <w:pPr>
        <w:rPr>
          <w:rFonts w:ascii="Times New Roman" w:hAnsi="Times New Roman" w:cs="Times New Roman"/>
          <w:b/>
          <w:bCs/>
        </w:rPr>
      </w:pPr>
      <w:r>
        <w:rPr>
          <w:rFonts w:ascii="Times New Roman" w:hAnsi="Times New Roman" w:cs="Times New Roman"/>
          <w:b/>
          <w:bCs/>
          <w:sz w:val="20"/>
          <w:szCs w:val="20"/>
        </w:rPr>
        <w:t xml:space="preserve">Use-Case Activity </w:t>
      </w:r>
      <w:proofErr w:type="gramStart"/>
      <w:r>
        <w:rPr>
          <w:rFonts w:ascii="Times New Roman" w:hAnsi="Times New Roman" w:cs="Times New Roman"/>
          <w:b/>
          <w:bCs/>
          <w:sz w:val="20"/>
          <w:szCs w:val="20"/>
        </w:rPr>
        <w:t>Modelling(</w:t>
      </w:r>
      <w:proofErr w:type="gramEnd"/>
      <w:r>
        <w:rPr>
          <w:rFonts w:ascii="Times New Roman" w:hAnsi="Times New Roman" w:cs="Times New Roman"/>
          <w:b/>
          <w:bCs/>
        </w:rPr>
        <w:t>Display Discounts and Sales Items)</w:t>
      </w:r>
    </w:p>
    <w:p w14:paraId="180A84EC" w14:textId="77777777" w:rsidR="005F755B" w:rsidRDefault="006724AA">
      <w:pPr>
        <w:jc w:val="center"/>
        <w:rPr>
          <w:rFonts w:ascii="Times New Roman" w:hAnsi="Times New Roman" w:cs="Times New Roman"/>
          <w:b/>
          <w:bCs/>
          <w:color w:val="0070C0"/>
          <w:sz w:val="18"/>
          <w:szCs w:val="18"/>
        </w:rPr>
      </w:pPr>
      <w:r>
        <w:rPr>
          <w:rFonts w:ascii="Times New Roman" w:hAnsi="Times New Roman" w:cs="Times New Roman"/>
          <w:b/>
          <w:bCs/>
          <w:noProof/>
          <w:color w:val="0070C0"/>
          <w:sz w:val="18"/>
          <w:szCs w:val="18"/>
        </w:rPr>
        <w:lastRenderedPageBreak/>
        <w:drawing>
          <wp:inline distT="0" distB="0" distL="0" distR="0" wp14:anchorId="05EC6FF1" wp14:editId="5A8F20F4">
            <wp:extent cx="3409950" cy="5264150"/>
            <wp:effectExtent l="0" t="0" r="0" b="0"/>
            <wp:docPr id="114226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6959" name="Picture 1"/>
                    <pic:cNvPicPr>
                      <a:picLocks noChangeAspect="1"/>
                    </pic:cNvPicPr>
                  </pic:nvPicPr>
                  <pic:blipFill>
                    <a:blip r:embed="rId24"/>
                    <a:stretch>
                      <a:fillRect/>
                    </a:stretch>
                  </pic:blipFill>
                  <pic:spPr>
                    <a:xfrm>
                      <a:off x="0" y="0"/>
                      <a:ext cx="3410125" cy="5264421"/>
                    </a:xfrm>
                    <a:prstGeom prst="rect">
                      <a:avLst/>
                    </a:prstGeom>
                  </pic:spPr>
                </pic:pic>
              </a:graphicData>
            </a:graphic>
          </wp:inline>
        </w:drawing>
      </w:r>
    </w:p>
    <w:p w14:paraId="669A194A" w14:textId="77777777" w:rsidR="005F755B" w:rsidRDefault="005F755B">
      <w:pPr>
        <w:jc w:val="center"/>
        <w:rPr>
          <w:rFonts w:ascii="Times New Roman" w:hAnsi="Times New Roman" w:cs="Times New Roman"/>
          <w:b/>
          <w:bCs/>
          <w:color w:val="0070C0"/>
          <w:sz w:val="18"/>
          <w:szCs w:val="18"/>
        </w:rPr>
      </w:pPr>
    </w:p>
    <w:p w14:paraId="40C917A1" w14:textId="77777777" w:rsidR="005F755B" w:rsidRDefault="005F755B">
      <w:pPr>
        <w:jc w:val="center"/>
        <w:rPr>
          <w:rFonts w:ascii="Times New Roman" w:hAnsi="Times New Roman" w:cs="Times New Roman"/>
          <w:b/>
          <w:bCs/>
          <w:color w:val="0070C0"/>
          <w:sz w:val="18"/>
          <w:szCs w:val="18"/>
        </w:rPr>
      </w:pPr>
    </w:p>
    <w:p w14:paraId="7D9C5CF7" w14:textId="77777777" w:rsidR="005F755B" w:rsidRDefault="006724AA">
      <w:pPr>
        <w:rPr>
          <w:rFonts w:ascii="Times New Roman" w:hAnsi="Times New Roman" w:cs="Times New Roman"/>
          <w:b/>
          <w:bCs/>
          <w:color w:val="0070C0"/>
          <w:sz w:val="18"/>
          <w:szCs w:val="18"/>
        </w:rPr>
      </w:pPr>
      <w:r>
        <w:rPr>
          <w:rFonts w:ascii="Times New Roman" w:hAnsi="Times New Roman" w:cs="Times New Roman"/>
          <w:b/>
          <w:bCs/>
          <w:color w:val="0070C0"/>
          <w:sz w:val="18"/>
          <w:szCs w:val="18"/>
        </w:rPr>
        <w:t xml:space="preserve">Link: </w:t>
      </w:r>
      <w:hyperlink r:id="rId25" w:history="1">
        <w:proofErr w:type="spellStart"/>
        <w:r w:rsidR="005F755B">
          <w:rPr>
            <w:rStyle w:val="Hyperlink"/>
            <w:rFonts w:ascii="Times New Roman" w:hAnsi="Times New Roman" w:cs="Times New Roman"/>
            <w:b/>
            <w:bCs/>
            <w:sz w:val="18"/>
            <w:szCs w:val="18"/>
          </w:rPr>
          <w:t>first.drawio.svg</w:t>
        </w:r>
        <w:proofErr w:type="spellEnd"/>
      </w:hyperlink>
    </w:p>
    <w:p w14:paraId="72A77BFE" w14:textId="77777777" w:rsidR="005F755B" w:rsidRDefault="005F755B">
      <w:pPr>
        <w:rPr>
          <w:rFonts w:ascii="Times New Roman" w:hAnsi="Times New Roman" w:cs="Times New Roman"/>
          <w:b/>
          <w:bCs/>
          <w:color w:val="0070C0"/>
          <w:sz w:val="18"/>
          <w:szCs w:val="18"/>
        </w:rPr>
      </w:pPr>
    </w:p>
    <w:p w14:paraId="1E4CC0AD" w14:textId="77777777" w:rsidR="005F755B" w:rsidRDefault="005F755B">
      <w:pPr>
        <w:rPr>
          <w:rFonts w:ascii="Times New Roman" w:hAnsi="Times New Roman" w:cs="Times New Roman"/>
          <w:b/>
          <w:bCs/>
          <w:color w:val="0070C0"/>
          <w:sz w:val="18"/>
          <w:szCs w:val="18"/>
        </w:rPr>
      </w:pPr>
    </w:p>
    <w:p w14:paraId="01887B01" w14:textId="77777777" w:rsidR="005F755B" w:rsidRDefault="005F755B">
      <w:pPr>
        <w:rPr>
          <w:rFonts w:ascii="Times New Roman" w:hAnsi="Times New Roman" w:cs="Times New Roman"/>
          <w:b/>
          <w:bCs/>
          <w:color w:val="0070C0"/>
          <w:sz w:val="18"/>
          <w:szCs w:val="18"/>
        </w:rPr>
      </w:pPr>
    </w:p>
    <w:p w14:paraId="6BE373C8" w14:textId="08BE9CEF" w:rsidR="005F755B" w:rsidRDefault="005F755B">
      <w:pPr>
        <w:rPr>
          <w:rFonts w:ascii="Times New Roman" w:hAnsi="Times New Roman" w:cs="Times New Roman"/>
          <w:b/>
          <w:bCs/>
          <w:color w:val="0070C0"/>
          <w:sz w:val="18"/>
          <w:szCs w:val="18"/>
        </w:rPr>
      </w:pPr>
    </w:p>
    <w:p w14:paraId="13972211" w14:textId="2802A438" w:rsidR="00E4281A" w:rsidRDefault="00E4281A">
      <w:pPr>
        <w:rPr>
          <w:rFonts w:ascii="Times New Roman" w:hAnsi="Times New Roman" w:cs="Times New Roman"/>
          <w:b/>
          <w:bCs/>
          <w:color w:val="0070C0"/>
          <w:sz w:val="18"/>
          <w:szCs w:val="18"/>
        </w:rPr>
      </w:pPr>
    </w:p>
    <w:p w14:paraId="0862BB1C" w14:textId="4EB0CE94" w:rsidR="00E4281A" w:rsidRDefault="00E4281A">
      <w:pPr>
        <w:rPr>
          <w:rFonts w:ascii="Times New Roman" w:hAnsi="Times New Roman" w:cs="Times New Roman"/>
          <w:b/>
          <w:bCs/>
          <w:color w:val="0070C0"/>
          <w:sz w:val="18"/>
          <w:szCs w:val="18"/>
        </w:rPr>
      </w:pPr>
    </w:p>
    <w:p w14:paraId="2D3C9011" w14:textId="71016A8D" w:rsidR="00E4281A" w:rsidRDefault="00E4281A" w:rsidP="00E4281A">
      <w:pPr>
        <w:pStyle w:val="Heading1"/>
        <w:rPr>
          <w:rFonts w:ascii="Times New Roman" w:hAnsi="Times New Roman" w:cs="Times New Roman"/>
          <w:b/>
          <w:bCs/>
          <w:sz w:val="28"/>
          <w:szCs w:val="28"/>
        </w:rPr>
      </w:pPr>
      <w:r>
        <w:rPr>
          <w:rFonts w:ascii="Times New Roman" w:hAnsi="Times New Roman" w:cs="Times New Roman"/>
          <w:b/>
          <w:bCs/>
          <w:sz w:val="28"/>
          <w:szCs w:val="28"/>
        </w:rPr>
        <w:lastRenderedPageBreak/>
        <w:t>(Sireen Bearat 1210712)</w:t>
      </w:r>
    </w:p>
    <w:p w14:paraId="041EF78B" w14:textId="77777777" w:rsidR="00E4281A" w:rsidRDefault="00E4281A" w:rsidP="00E4281A">
      <w:pPr>
        <w:spacing w:before="100" w:beforeAutospacing="1" w:after="100" w:afterAutospacing="1" w:line="240" w:lineRule="auto"/>
        <w:outlineLvl w:val="3"/>
        <w:rPr>
          <w:rStyle w:val="Strong"/>
          <w:sz w:val="24"/>
          <w:szCs w:val="24"/>
          <w:rtl/>
        </w:rPr>
      </w:pPr>
      <w:r w:rsidRPr="00793153">
        <w:rPr>
          <w:rStyle w:val="Strong"/>
          <w:sz w:val="24"/>
          <w:szCs w:val="24"/>
        </w:rPr>
        <w:t xml:space="preserve">Use Case </w:t>
      </w:r>
      <w:proofErr w:type="gramStart"/>
      <w:r w:rsidRPr="00793153">
        <w:rPr>
          <w:rStyle w:val="Strong"/>
          <w:sz w:val="24"/>
          <w:szCs w:val="24"/>
        </w:rPr>
        <w:t>model :</w:t>
      </w:r>
      <w:proofErr w:type="gramEnd"/>
      <w:r w:rsidRPr="00793153">
        <w:rPr>
          <w:rStyle w:val="Strong"/>
          <w:sz w:val="24"/>
          <w:szCs w:val="24"/>
        </w:rPr>
        <w:t xml:space="preserve"> Pay for Order by Credit Card  in</w:t>
      </w:r>
      <w:r>
        <w:rPr>
          <w:rStyle w:val="Strong"/>
          <w:b w:val="0"/>
          <w:bCs w:val="0"/>
          <w:sz w:val="24"/>
          <w:szCs w:val="24"/>
        </w:rPr>
        <w:t xml:space="preserve"> </w:t>
      </w:r>
      <w:r w:rsidRPr="00A754D5">
        <w:rPr>
          <w:rStyle w:val="Strong"/>
          <w:sz w:val="24"/>
          <w:szCs w:val="24"/>
        </w:rPr>
        <w:t>Jewelry Online Shop</w:t>
      </w:r>
    </w:p>
    <w:p w14:paraId="5E6194E3" w14:textId="7E7232D4" w:rsidR="00E4281A" w:rsidRPr="00E4281A" w:rsidRDefault="00E4281A" w:rsidP="00E4281A">
      <w:r w:rsidRPr="00235122">
        <w:rPr>
          <w:rStyle w:val="Strong"/>
          <w:noProof/>
          <w:sz w:val="24"/>
          <w:szCs w:val="24"/>
        </w:rPr>
        <w:drawing>
          <wp:inline distT="0" distB="0" distL="0" distR="0" wp14:anchorId="7E14ED6B" wp14:editId="03E50C33">
            <wp:extent cx="2999509" cy="7171788"/>
            <wp:effectExtent l="0" t="0" r="0" b="0"/>
            <wp:docPr id="6" name="Picture 6" descr="C:\Users\Lenovo\Desktop\Softwar_ Pha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Lenovo\Desktop\Softwar_ Phase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99509" cy="7171788"/>
                    </a:xfrm>
                    <a:prstGeom prst="rect">
                      <a:avLst/>
                    </a:prstGeom>
                    <a:noFill/>
                    <a:ln>
                      <a:noFill/>
                    </a:ln>
                  </pic:spPr>
                </pic:pic>
              </a:graphicData>
            </a:graphic>
          </wp:inline>
        </w:drawing>
      </w:r>
    </w:p>
    <w:p w14:paraId="6FF1E073" w14:textId="77777777" w:rsidR="00E4281A" w:rsidRDefault="00E4281A">
      <w:pPr>
        <w:rPr>
          <w:rFonts w:ascii="Times New Roman" w:hAnsi="Times New Roman" w:cs="Times New Roman"/>
          <w:b/>
          <w:bCs/>
          <w:color w:val="0070C0"/>
          <w:sz w:val="18"/>
          <w:szCs w:val="18"/>
        </w:rPr>
      </w:pPr>
    </w:p>
    <w:p w14:paraId="0FDDB61F" w14:textId="77777777" w:rsidR="005F755B" w:rsidRDefault="005F755B">
      <w:pPr>
        <w:rPr>
          <w:rFonts w:ascii="Times New Roman" w:hAnsi="Times New Roman" w:cs="Times New Roman"/>
          <w:b/>
          <w:bCs/>
          <w:color w:val="0070C0"/>
          <w:sz w:val="18"/>
          <w:szCs w:val="18"/>
        </w:rPr>
      </w:pPr>
    </w:p>
    <w:p w14:paraId="47A08905" w14:textId="77777777" w:rsidR="005F755B" w:rsidRDefault="006724AA">
      <w:pPr>
        <w:jc w:val="center"/>
        <w:rPr>
          <w:rFonts w:ascii="Times New Roman" w:hAnsi="Times New Roman" w:cs="Times New Roman"/>
          <w:b/>
          <w:bCs/>
          <w:color w:val="0070C0"/>
          <w:sz w:val="160"/>
          <w:szCs w:val="160"/>
        </w:rPr>
      </w:pPr>
      <w:r>
        <w:rPr>
          <w:rFonts w:ascii="Times New Roman" w:hAnsi="Times New Roman" w:cs="Times New Roman"/>
          <w:b/>
          <w:bCs/>
          <w:color w:val="0070C0"/>
          <w:sz w:val="160"/>
          <w:szCs w:val="160"/>
        </w:rPr>
        <w:t>Chapter 3: System Analysis and Modelling</w:t>
      </w:r>
    </w:p>
    <w:p w14:paraId="74B562C6" w14:textId="77777777" w:rsidR="005F755B" w:rsidRDefault="005F755B">
      <w:pPr>
        <w:jc w:val="center"/>
        <w:rPr>
          <w:rFonts w:ascii="Times New Roman" w:hAnsi="Times New Roman" w:cs="Times New Roman"/>
          <w:b/>
          <w:bCs/>
          <w:color w:val="0070C0"/>
          <w:sz w:val="160"/>
          <w:szCs w:val="160"/>
        </w:rPr>
      </w:pPr>
    </w:p>
    <w:p w14:paraId="6D9B3D96" w14:textId="77777777" w:rsidR="005F755B" w:rsidRDefault="005F755B">
      <w:pPr>
        <w:jc w:val="both"/>
        <w:rPr>
          <w:rFonts w:ascii="Times New Roman" w:hAnsi="Times New Roman" w:cs="Times New Roman"/>
          <w:b/>
          <w:bCs/>
          <w:color w:val="0070C0"/>
          <w:sz w:val="160"/>
          <w:szCs w:val="160"/>
        </w:rPr>
      </w:pPr>
    </w:p>
    <w:p w14:paraId="7796A6D7" w14:textId="77777777" w:rsidR="005F755B" w:rsidRDefault="005F755B">
      <w:pPr>
        <w:jc w:val="both"/>
        <w:rPr>
          <w:rFonts w:ascii="Times New Roman" w:hAnsi="Times New Roman" w:cs="Times New Roman"/>
          <w:b/>
          <w:bCs/>
          <w:color w:val="0070C0"/>
          <w:sz w:val="40"/>
          <w:szCs w:val="40"/>
        </w:rPr>
      </w:pPr>
    </w:p>
    <w:p w14:paraId="698B6FFA" w14:textId="77777777" w:rsidR="005F755B" w:rsidRDefault="006724AA">
      <w:pPr>
        <w:rPr>
          <w:rFonts w:ascii="Times New Roman" w:hAnsi="Times New Roman" w:cs="Times New Roman"/>
          <w:b/>
          <w:bCs/>
          <w:sz w:val="18"/>
          <w:szCs w:val="18"/>
        </w:rPr>
      </w:pPr>
      <w:r>
        <w:rPr>
          <w:rFonts w:ascii="Times New Roman" w:hAnsi="Times New Roman" w:cs="Times New Roman"/>
          <w:b/>
          <w:bCs/>
          <w:sz w:val="18"/>
          <w:szCs w:val="18"/>
        </w:rPr>
        <w:t>3.1. class diagrams</w:t>
      </w:r>
    </w:p>
    <w:p w14:paraId="2553BCFD" w14:textId="0FF84F76" w:rsidR="005F755B" w:rsidRDefault="006724AA">
      <w:pPr>
        <w:rPr>
          <w:rFonts w:ascii="Times New Roman" w:hAnsi="Times New Roman" w:cs="Times New Roman"/>
          <w:b/>
          <w:bCs/>
          <w:sz w:val="18"/>
          <w:szCs w:val="18"/>
        </w:rPr>
      </w:pPr>
      <w:r>
        <w:rPr>
          <w:rFonts w:ascii="Times New Roman" w:hAnsi="Times New Roman" w:cs="Times New Roman"/>
          <w:b/>
          <w:bCs/>
          <w:sz w:val="18"/>
          <w:szCs w:val="18"/>
        </w:rPr>
        <w:t xml:space="preserve"> (Lead: </w:t>
      </w:r>
      <w:proofErr w:type="gramStart"/>
      <w:r>
        <w:rPr>
          <w:rFonts w:ascii="Times New Roman" w:hAnsi="Times New Roman" w:cs="Times New Roman"/>
          <w:b/>
          <w:bCs/>
          <w:sz w:val="18"/>
          <w:szCs w:val="18"/>
        </w:rPr>
        <w:t>Jenin ,Discussion</w:t>
      </w:r>
      <w:proofErr w:type="gramEnd"/>
      <w:r w:rsidR="003A5090">
        <w:rPr>
          <w:rFonts w:ascii="Times New Roman" w:hAnsi="Times New Roman" w:cs="Times New Roman"/>
          <w:b/>
          <w:bCs/>
          <w:sz w:val="18"/>
          <w:szCs w:val="18"/>
        </w:rPr>
        <w:t>: Sireen</w:t>
      </w:r>
      <w:r>
        <w:rPr>
          <w:rFonts w:ascii="Times New Roman" w:hAnsi="Times New Roman" w:cs="Times New Roman"/>
          <w:b/>
          <w:bCs/>
          <w:sz w:val="18"/>
          <w:szCs w:val="18"/>
        </w:rPr>
        <w:t>:</w:t>
      </w:r>
      <w:r w:rsidR="008442BC">
        <w:rPr>
          <w:rFonts w:ascii="Times New Roman" w:hAnsi="Times New Roman" w:cs="Times New Roman"/>
          <w:b/>
          <w:bCs/>
          <w:sz w:val="18"/>
          <w:szCs w:val="18"/>
        </w:rPr>
        <w:t xml:space="preserve"> Rahaf </w:t>
      </w:r>
      <w:r>
        <w:rPr>
          <w:rFonts w:ascii="Times New Roman" w:hAnsi="Times New Roman" w:cs="Times New Roman"/>
          <w:b/>
          <w:bCs/>
          <w:sz w:val="18"/>
          <w:szCs w:val="18"/>
        </w:rPr>
        <w:t>,Reviewing:</w:t>
      </w:r>
      <w:r w:rsidR="00E96C16">
        <w:rPr>
          <w:rFonts w:ascii="Times New Roman" w:hAnsi="Times New Roman" w:cs="Times New Roman"/>
          <w:b/>
          <w:bCs/>
          <w:sz w:val="18"/>
          <w:szCs w:val="18"/>
        </w:rPr>
        <w:t xml:space="preserve"> Rana</w:t>
      </w:r>
      <w:r w:rsidR="006508D7">
        <w:rPr>
          <w:rFonts w:ascii="Times New Roman" w:hAnsi="Times New Roman" w:cs="Times New Roman"/>
          <w:b/>
          <w:bCs/>
          <w:sz w:val="18"/>
          <w:szCs w:val="18"/>
        </w:rPr>
        <w:t xml:space="preserve">, </w:t>
      </w:r>
      <w:proofErr w:type="spellStart"/>
      <w:r w:rsidR="006508D7">
        <w:rPr>
          <w:rFonts w:ascii="Times New Roman" w:hAnsi="Times New Roman" w:cs="Times New Roman"/>
          <w:b/>
          <w:bCs/>
          <w:sz w:val="18"/>
          <w:szCs w:val="18"/>
        </w:rPr>
        <w:t>leyan</w:t>
      </w:r>
      <w:proofErr w:type="spellEnd"/>
      <w:r>
        <w:rPr>
          <w:rFonts w:ascii="Times New Roman" w:hAnsi="Times New Roman" w:cs="Times New Roman"/>
          <w:b/>
          <w:bCs/>
          <w:sz w:val="18"/>
          <w:szCs w:val="18"/>
        </w:rPr>
        <w:t>)</w:t>
      </w:r>
    </w:p>
    <w:p w14:paraId="1885F05B" w14:textId="77777777" w:rsidR="005F755B" w:rsidRDefault="006724AA">
      <w:pPr>
        <w:rPr>
          <w:rFonts w:ascii="Times New Roman" w:hAnsi="Times New Roman" w:cs="Times New Roman"/>
          <w:b/>
          <w:bCs/>
          <w:sz w:val="18"/>
          <w:szCs w:val="18"/>
        </w:rPr>
      </w:pPr>
      <w:r>
        <w:rPr>
          <w:rFonts w:ascii="Times New Roman" w:hAnsi="Times New Roman" w:cs="Times New Roman"/>
          <w:b/>
          <w:bCs/>
          <w:sz w:val="18"/>
          <w:szCs w:val="18"/>
        </w:rPr>
        <w:t>System analysis class diagrams:</w:t>
      </w:r>
    </w:p>
    <w:p w14:paraId="6562A09B" w14:textId="77777777" w:rsidR="005F755B" w:rsidRDefault="005F755B"/>
    <w:p w14:paraId="13B85A70" w14:textId="77777777" w:rsidR="005F755B" w:rsidRDefault="006724AA">
      <w:pPr>
        <w:rPr>
          <w:rFonts w:ascii="Times New Roman" w:hAnsi="Times New Roman" w:cs="Times New Roman"/>
          <w:b/>
          <w:bCs/>
          <w:color w:val="FF0000"/>
          <w:sz w:val="18"/>
          <w:szCs w:val="18"/>
          <w:lang w:bidi="ar-EG"/>
        </w:rPr>
      </w:pPr>
      <w:r>
        <w:rPr>
          <w:rFonts w:ascii="SimSun" w:eastAsia="SimSun" w:hAnsi="SimSun" w:cs="SimSun"/>
          <w:noProof/>
          <w:kern w:val="0"/>
          <w:sz w:val="24"/>
          <w:szCs w:val="24"/>
        </w:rPr>
        <w:drawing>
          <wp:inline distT="0" distB="0" distL="114300" distR="114300" wp14:anchorId="3FF01784" wp14:editId="78C30BD9">
            <wp:extent cx="6445250" cy="5317490"/>
            <wp:effectExtent l="0" t="0" r="127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27"/>
                    <a:stretch>
                      <a:fillRect/>
                    </a:stretch>
                  </pic:blipFill>
                  <pic:spPr>
                    <a:xfrm>
                      <a:off x="0" y="0"/>
                      <a:ext cx="6445250" cy="5317490"/>
                    </a:xfrm>
                    <a:prstGeom prst="rect">
                      <a:avLst/>
                    </a:prstGeom>
                    <a:noFill/>
                    <a:ln w="9525">
                      <a:noFill/>
                    </a:ln>
                  </pic:spPr>
                </pic:pic>
              </a:graphicData>
            </a:graphic>
          </wp:inline>
        </w:drawing>
      </w:r>
    </w:p>
    <w:p w14:paraId="22724565" w14:textId="77777777" w:rsidR="005F755B" w:rsidRDefault="005F755B">
      <w:pPr>
        <w:rPr>
          <w:rFonts w:ascii="Times New Roman" w:hAnsi="Times New Roman" w:cs="Times New Roman"/>
          <w:b/>
          <w:bCs/>
          <w:color w:val="FF0000"/>
          <w:sz w:val="18"/>
          <w:szCs w:val="18"/>
        </w:rPr>
      </w:pPr>
    </w:p>
    <w:p w14:paraId="14DCEAD7" w14:textId="77777777" w:rsidR="005F755B" w:rsidRDefault="005F755B">
      <w:pPr>
        <w:rPr>
          <w:rFonts w:ascii="Times New Roman" w:hAnsi="Times New Roman" w:cs="Times New Roman"/>
          <w:b/>
          <w:bCs/>
          <w:color w:val="FF0000"/>
          <w:sz w:val="18"/>
          <w:szCs w:val="18"/>
        </w:rPr>
      </w:pPr>
    </w:p>
    <w:p w14:paraId="7A2A07F4" w14:textId="77777777" w:rsidR="005F755B" w:rsidRDefault="005F755B">
      <w:pPr>
        <w:rPr>
          <w:rFonts w:ascii="Times New Roman" w:hAnsi="Times New Roman" w:cs="Times New Roman"/>
          <w:b/>
          <w:bCs/>
          <w:color w:val="FF0000"/>
          <w:sz w:val="18"/>
          <w:szCs w:val="18"/>
        </w:rPr>
      </w:pPr>
    </w:p>
    <w:p w14:paraId="39801147" w14:textId="77777777" w:rsidR="005F755B" w:rsidRDefault="005F755B">
      <w:pPr>
        <w:rPr>
          <w:rFonts w:ascii="Times New Roman" w:hAnsi="Times New Roman" w:cs="Times New Roman"/>
          <w:b/>
          <w:bCs/>
          <w:color w:val="FF0000"/>
          <w:sz w:val="18"/>
          <w:szCs w:val="18"/>
        </w:rPr>
      </w:pPr>
    </w:p>
    <w:p w14:paraId="0123B188" w14:textId="77777777" w:rsidR="005F755B" w:rsidRDefault="005F755B">
      <w:pPr>
        <w:rPr>
          <w:rFonts w:ascii="Times New Roman" w:hAnsi="Times New Roman" w:cs="Times New Roman"/>
          <w:b/>
          <w:bCs/>
          <w:color w:val="FF0000"/>
          <w:sz w:val="18"/>
          <w:szCs w:val="18"/>
        </w:rPr>
      </w:pPr>
    </w:p>
    <w:p w14:paraId="515E4EA0" w14:textId="77777777" w:rsidR="005F755B" w:rsidRDefault="005F755B">
      <w:pPr>
        <w:rPr>
          <w:rFonts w:ascii="Times New Roman" w:hAnsi="Times New Roman" w:cs="Times New Roman"/>
          <w:b/>
          <w:bCs/>
          <w:color w:val="FF0000"/>
          <w:sz w:val="18"/>
          <w:szCs w:val="18"/>
        </w:rPr>
      </w:pPr>
    </w:p>
    <w:p w14:paraId="29FB2E03" w14:textId="77777777" w:rsidR="005F755B" w:rsidRDefault="005F755B">
      <w:pPr>
        <w:rPr>
          <w:rFonts w:ascii="Times New Roman" w:hAnsi="Times New Roman" w:cs="Times New Roman"/>
          <w:b/>
          <w:bCs/>
          <w:color w:val="FF0000"/>
          <w:sz w:val="18"/>
          <w:szCs w:val="18"/>
        </w:rPr>
      </w:pPr>
    </w:p>
    <w:p w14:paraId="2420FEE2" w14:textId="77777777" w:rsidR="005F755B" w:rsidRDefault="005F755B">
      <w:pPr>
        <w:rPr>
          <w:rFonts w:ascii="Times New Roman" w:hAnsi="Times New Roman" w:cs="Times New Roman"/>
          <w:b/>
          <w:bCs/>
          <w:color w:val="FF0000"/>
          <w:sz w:val="18"/>
          <w:szCs w:val="18"/>
        </w:rPr>
      </w:pPr>
    </w:p>
    <w:p w14:paraId="20DEFD1E" w14:textId="77777777" w:rsidR="005F755B" w:rsidRDefault="005F755B">
      <w:pPr>
        <w:rPr>
          <w:rFonts w:ascii="Times New Roman" w:hAnsi="Times New Roman" w:cs="Times New Roman"/>
          <w:b/>
          <w:bCs/>
          <w:color w:val="FF0000"/>
          <w:sz w:val="18"/>
          <w:szCs w:val="18"/>
        </w:rPr>
      </w:pPr>
    </w:p>
    <w:p w14:paraId="25A139A6" w14:textId="77777777" w:rsidR="005F755B" w:rsidRDefault="006724AA">
      <w:pPr>
        <w:rPr>
          <w:rFonts w:ascii="Times New Roman" w:hAnsi="Times New Roman" w:cs="Times New Roman"/>
          <w:b/>
          <w:bCs/>
          <w:sz w:val="18"/>
          <w:szCs w:val="18"/>
        </w:rPr>
      </w:pPr>
      <w:r>
        <w:rPr>
          <w:rFonts w:ascii="Times New Roman" w:hAnsi="Times New Roman" w:cs="Times New Roman"/>
          <w:b/>
          <w:bCs/>
          <w:sz w:val="18"/>
          <w:szCs w:val="18"/>
        </w:rPr>
        <w:t>Detailed class model:</w:t>
      </w:r>
    </w:p>
    <w:p w14:paraId="21CCB472" w14:textId="03576F65" w:rsidR="00E96C16" w:rsidRDefault="00E96C16" w:rsidP="00E96C16">
      <w:pPr>
        <w:rPr>
          <w:rFonts w:ascii="Times New Roman" w:hAnsi="Times New Roman" w:cs="Times New Roman"/>
          <w:b/>
          <w:bCs/>
          <w:sz w:val="18"/>
          <w:szCs w:val="18"/>
        </w:rPr>
      </w:pPr>
      <w:r>
        <w:rPr>
          <w:rFonts w:ascii="Times New Roman" w:hAnsi="Times New Roman" w:cs="Times New Roman"/>
          <w:b/>
          <w:bCs/>
          <w:sz w:val="18"/>
          <w:szCs w:val="18"/>
        </w:rPr>
        <w:t> </w:t>
      </w:r>
    </w:p>
    <w:p w14:paraId="17EE089A" w14:textId="77777777" w:rsidR="00E96C16" w:rsidRDefault="00E96C16">
      <w:pPr>
        <w:rPr>
          <w:rFonts w:ascii="Times New Roman" w:hAnsi="Times New Roman" w:cs="Times New Roman"/>
          <w:b/>
          <w:bCs/>
          <w:sz w:val="18"/>
          <w:szCs w:val="18"/>
        </w:rPr>
      </w:pPr>
    </w:p>
    <w:p w14:paraId="352D4F4D" w14:textId="77777777" w:rsidR="005F755B" w:rsidRDefault="005F755B"/>
    <w:p w14:paraId="26480714" w14:textId="77777777" w:rsidR="005F755B" w:rsidRDefault="006724AA">
      <w:pPr>
        <w:rPr>
          <w:rFonts w:ascii="Times New Roman" w:hAnsi="Times New Roman" w:cs="Times New Roman"/>
          <w:b/>
          <w:bCs/>
          <w:color w:val="FF0000"/>
          <w:sz w:val="18"/>
          <w:szCs w:val="18"/>
          <w:lang w:bidi="ar-EG"/>
        </w:rPr>
      </w:pPr>
      <w:r>
        <w:rPr>
          <w:rFonts w:ascii="SimSun" w:eastAsia="SimSun" w:hAnsi="SimSun" w:cs="SimSun"/>
          <w:noProof/>
          <w:kern w:val="0"/>
          <w:sz w:val="24"/>
          <w:szCs w:val="24"/>
        </w:rPr>
        <w:drawing>
          <wp:inline distT="0" distB="0" distL="114300" distR="114300" wp14:anchorId="6DAA8F6C" wp14:editId="434D0B5C">
            <wp:extent cx="6403340" cy="6143625"/>
            <wp:effectExtent l="0" t="0" r="0" b="0"/>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28"/>
                    <a:srcRect r="40386"/>
                    <a:stretch>
                      <a:fillRect/>
                    </a:stretch>
                  </pic:blipFill>
                  <pic:spPr>
                    <a:xfrm>
                      <a:off x="0" y="0"/>
                      <a:ext cx="6403340" cy="6143625"/>
                    </a:xfrm>
                    <a:prstGeom prst="rect">
                      <a:avLst/>
                    </a:prstGeom>
                    <a:noFill/>
                    <a:ln w="9525">
                      <a:noFill/>
                    </a:ln>
                  </pic:spPr>
                </pic:pic>
              </a:graphicData>
            </a:graphic>
          </wp:inline>
        </w:drawing>
      </w:r>
    </w:p>
    <w:p w14:paraId="297F3C67" w14:textId="08EFE5A7" w:rsidR="005F755B" w:rsidRDefault="00457FFC">
      <w:pPr>
        <w:rPr>
          <w:rFonts w:ascii="Times New Roman" w:hAnsi="Times New Roman" w:cs="Times New Roman"/>
          <w:b/>
          <w:bCs/>
          <w:color w:val="FF0000"/>
          <w:sz w:val="18"/>
          <w:szCs w:val="18"/>
        </w:rPr>
      </w:pPr>
      <w:r>
        <w:rPr>
          <w:rFonts w:ascii="Times New Roman" w:hAnsi="Times New Roman" w:cs="Times New Roman"/>
          <w:b/>
          <w:bCs/>
          <w:color w:val="FF0000"/>
          <w:sz w:val="18"/>
          <w:szCs w:val="18"/>
        </w:rPr>
        <w:t>a</w:t>
      </w:r>
    </w:p>
    <w:p w14:paraId="113D12DD" w14:textId="77777777" w:rsidR="005F755B" w:rsidRDefault="006724AA">
      <w:pPr>
        <w:pStyle w:val="Heading1"/>
        <w:rPr>
          <w:rFonts w:ascii="Times New Roman" w:hAnsi="Times New Roman" w:cs="Times New Roman"/>
        </w:rPr>
      </w:pPr>
      <w:r>
        <w:rPr>
          <w:rFonts w:ascii="Times New Roman" w:hAnsi="Times New Roman" w:cs="Times New Roman"/>
          <w:b/>
          <w:bCs/>
          <w:sz w:val="28"/>
          <w:szCs w:val="28"/>
        </w:rPr>
        <w:lastRenderedPageBreak/>
        <w:t>3.2. SEQUENCE Diagrams</w:t>
      </w:r>
    </w:p>
    <w:p w14:paraId="6F095AC9" w14:textId="77777777" w:rsidR="005F755B" w:rsidRPr="00F639FD" w:rsidRDefault="006724AA">
      <w:pPr>
        <w:pStyle w:val="Heading1"/>
        <w:rPr>
          <w:rFonts w:ascii="Times New Roman" w:hAnsi="Times New Roman" w:cs="Times New Roman"/>
          <w:b/>
          <w:bCs/>
          <w:sz w:val="28"/>
          <w:szCs w:val="28"/>
        </w:rPr>
      </w:pPr>
      <w:r w:rsidRPr="00F639FD">
        <w:rPr>
          <w:rFonts w:ascii="Times New Roman" w:hAnsi="Times New Roman" w:cs="Times New Roman"/>
          <w:b/>
          <w:bCs/>
          <w:sz w:val="28"/>
          <w:szCs w:val="28"/>
        </w:rPr>
        <w:t>(Rahaf Naser 1201319)</w:t>
      </w:r>
    </w:p>
    <w:p w14:paraId="54ECBB31" w14:textId="77777777" w:rsidR="005F755B" w:rsidRDefault="006724AA">
      <w:pPr>
        <w:rPr>
          <w:rFonts w:ascii="Times New Roman" w:hAnsi="Times New Roman" w:cs="Times New Roman"/>
          <w:b/>
          <w:bCs/>
          <w:sz w:val="18"/>
          <w:szCs w:val="18"/>
        </w:rPr>
      </w:pPr>
      <w:r>
        <w:rPr>
          <w:rFonts w:ascii="Times New Roman" w:hAnsi="Times New Roman" w:cs="Times New Roman"/>
          <w:b/>
          <w:bCs/>
          <w:sz w:val="18"/>
          <w:szCs w:val="18"/>
        </w:rPr>
        <w:t>System Sequence modelling and Analysis: Sign up to jewelry online shop.</w:t>
      </w:r>
    </w:p>
    <w:p w14:paraId="18D62F7A" w14:textId="77777777" w:rsidR="005F755B" w:rsidRDefault="006724AA">
      <w:pPr>
        <w:jc w:val="center"/>
        <w:rPr>
          <w:rFonts w:ascii="Times New Roman" w:hAnsi="Times New Roman" w:cs="Times New Roman"/>
          <w:b/>
          <w:bCs/>
          <w:color w:val="FF0000"/>
          <w:sz w:val="18"/>
          <w:szCs w:val="18"/>
        </w:rPr>
      </w:pPr>
      <w:r>
        <w:rPr>
          <w:rFonts w:ascii="Times New Roman" w:hAnsi="Times New Roman" w:cs="Times New Roman"/>
          <w:b/>
          <w:bCs/>
          <w:noProof/>
          <w:color w:val="FF0000"/>
          <w:sz w:val="18"/>
          <w:szCs w:val="18"/>
        </w:rPr>
        <w:drawing>
          <wp:inline distT="0" distB="0" distL="0" distR="0" wp14:anchorId="7DB99C43" wp14:editId="54ACC05B">
            <wp:extent cx="5090160" cy="6781800"/>
            <wp:effectExtent l="0" t="0" r="0" b="0"/>
            <wp:docPr id="5531916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91668"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090160" cy="6781800"/>
                    </a:xfrm>
                    <a:prstGeom prst="rect">
                      <a:avLst/>
                    </a:prstGeom>
                    <a:noFill/>
                    <a:ln>
                      <a:noFill/>
                    </a:ln>
                  </pic:spPr>
                </pic:pic>
              </a:graphicData>
            </a:graphic>
          </wp:inline>
        </w:drawing>
      </w:r>
    </w:p>
    <w:p w14:paraId="6BE82BA4" w14:textId="77777777" w:rsidR="005F755B" w:rsidRDefault="005F755B">
      <w:pPr>
        <w:rPr>
          <w:rFonts w:ascii="Times New Roman" w:hAnsi="Times New Roman" w:cs="Times New Roman"/>
          <w:b/>
          <w:bCs/>
          <w:color w:val="FF0000"/>
          <w:sz w:val="18"/>
          <w:szCs w:val="18"/>
        </w:rPr>
      </w:pPr>
    </w:p>
    <w:p w14:paraId="44DF27FE" w14:textId="77777777" w:rsidR="005F755B" w:rsidRDefault="005F755B">
      <w:pPr>
        <w:rPr>
          <w:rFonts w:ascii="Times New Roman" w:hAnsi="Times New Roman" w:cs="Times New Roman"/>
          <w:b/>
          <w:bCs/>
          <w:color w:val="FF0000"/>
          <w:sz w:val="18"/>
          <w:szCs w:val="18"/>
        </w:rPr>
      </w:pPr>
    </w:p>
    <w:p w14:paraId="400E0707" w14:textId="77777777" w:rsidR="005F755B" w:rsidRDefault="006724AA">
      <w:pPr>
        <w:pStyle w:val="Heading1"/>
        <w:rPr>
          <w:rFonts w:ascii="Times New Roman" w:hAnsi="Times New Roman" w:cs="Times New Roman"/>
          <w:b/>
          <w:bCs/>
          <w:sz w:val="24"/>
          <w:szCs w:val="24"/>
        </w:rPr>
      </w:pPr>
      <w:r>
        <w:rPr>
          <w:rFonts w:ascii="Times New Roman" w:hAnsi="Times New Roman" w:cs="Times New Roman"/>
          <w:b/>
          <w:bCs/>
          <w:sz w:val="24"/>
          <w:szCs w:val="24"/>
        </w:rPr>
        <w:t>(Jenin Mansour 1200540)</w:t>
      </w:r>
    </w:p>
    <w:p w14:paraId="75306384" w14:textId="77777777" w:rsidR="005F755B" w:rsidRDefault="006724AA">
      <w:pPr>
        <w:rPr>
          <w:rFonts w:ascii="Times New Roman" w:hAnsi="Times New Roman" w:cs="Times New Roman"/>
          <w:b/>
          <w:bCs/>
          <w:sz w:val="18"/>
          <w:szCs w:val="18"/>
        </w:rPr>
      </w:pPr>
      <w:r>
        <w:rPr>
          <w:rFonts w:ascii="Times New Roman" w:hAnsi="Times New Roman" w:cs="Times New Roman"/>
          <w:b/>
          <w:bCs/>
          <w:sz w:val="18"/>
          <w:szCs w:val="18"/>
        </w:rPr>
        <w:t>System Sequence modelling and Analysis: Add item to the shopping cart.</w:t>
      </w:r>
    </w:p>
    <w:p w14:paraId="5C66C633" w14:textId="77777777" w:rsidR="005F755B" w:rsidRDefault="005F755B">
      <w:pPr>
        <w:rPr>
          <w:rFonts w:ascii="Times New Roman" w:hAnsi="Times New Roman" w:cs="Times New Roman"/>
          <w:b/>
          <w:bCs/>
          <w:color w:val="FF0000"/>
          <w:sz w:val="18"/>
          <w:szCs w:val="18"/>
        </w:rPr>
      </w:pPr>
    </w:p>
    <w:p w14:paraId="6DCE671E" w14:textId="77777777" w:rsidR="005F755B" w:rsidRDefault="006724AA">
      <w:pPr>
        <w:rPr>
          <w:rFonts w:ascii="Times New Roman" w:hAnsi="Times New Roman" w:cs="Times New Roman"/>
          <w:b/>
          <w:bCs/>
          <w:color w:val="FF0000"/>
          <w:sz w:val="18"/>
          <w:szCs w:val="18"/>
        </w:rPr>
      </w:pPr>
      <w:r>
        <w:rPr>
          <w:rFonts w:ascii="Times New Roman" w:hAnsi="Times New Roman" w:cs="Times New Roman"/>
          <w:b/>
          <w:bCs/>
          <w:noProof/>
          <w:color w:val="FF0000"/>
          <w:sz w:val="18"/>
          <w:szCs w:val="18"/>
        </w:rPr>
        <w:drawing>
          <wp:inline distT="0" distB="0" distL="0" distR="0" wp14:anchorId="025C5361" wp14:editId="2AF76E6E">
            <wp:extent cx="5547360" cy="6667500"/>
            <wp:effectExtent l="0" t="0" r="0" b="0"/>
            <wp:docPr id="140684312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43123" name="Picture 4" descr="IMG_25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547360" cy="6667500"/>
                    </a:xfrm>
                    <a:prstGeom prst="rect">
                      <a:avLst/>
                    </a:prstGeom>
                    <a:noFill/>
                    <a:ln>
                      <a:noFill/>
                    </a:ln>
                  </pic:spPr>
                </pic:pic>
              </a:graphicData>
            </a:graphic>
          </wp:inline>
        </w:drawing>
      </w:r>
    </w:p>
    <w:p w14:paraId="2256ECE0" w14:textId="77777777" w:rsidR="005F755B" w:rsidRDefault="005F755B">
      <w:pPr>
        <w:rPr>
          <w:rFonts w:ascii="Times New Roman" w:hAnsi="Times New Roman" w:cs="Times New Roman"/>
          <w:b/>
          <w:bCs/>
          <w:color w:val="FF0000"/>
          <w:sz w:val="18"/>
          <w:szCs w:val="18"/>
        </w:rPr>
      </w:pPr>
    </w:p>
    <w:p w14:paraId="7BCA1454" w14:textId="77777777" w:rsidR="005F755B" w:rsidRDefault="005F755B">
      <w:pPr>
        <w:rPr>
          <w:rFonts w:ascii="Times New Roman" w:hAnsi="Times New Roman" w:cs="Times New Roman"/>
          <w:b/>
          <w:bCs/>
          <w:color w:val="FF0000"/>
          <w:sz w:val="18"/>
          <w:szCs w:val="18"/>
        </w:rPr>
      </w:pPr>
    </w:p>
    <w:p w14:paraId="127ADB3F" w14:textId="77777777" w:rsidR="005F755B" w:rsidRDefault="005F755B">
      <w:pPr>
        <w:rPr>
          <w:rFonts w:ascii="Times New Roman" w:hAnsi="Times New Roman" w:cs="Times New Roman"/>
          <w:b/>
          <w:bCs/>
          <w:color w:val="FF0000"/>
          <w:sz w:val="18"/>
          <w:szCs w:val="18"/>
          <w:rtl/>
        </w:rPr>
      </w:pPr>
    </w:p>
    <w:p w14:paraId="0E39B5C3" w14:textId="77777777" w:rsidR="005F755B" w:rsidRDefault="006724AA">
      <w:pPr>
        <w:pStyle w:val="Heading1"/>
        <w:rPr>
          <w:rFonts w:ascii="Times New Roman" w:hAnsi="Times New Roman" w:cs="Times New Roman"/>
          <w:b/>
          <w:bCs/>
          <w:sz w:val="24"/>
          <w:szCs w:val="24"/>
          <w:rtl/>
        </w:rPr>
      </w:pPr>
      <w:r>
        <w:rPr>
          <w:rFonts w:ascii="Times New Roman" w:hAnsi="Times New Roman" w:cs="Times New Roman"/>
          <w:b/>
          <w:bCs/>
          <w:sz w:val="24"/>
          <w:szCs w:val="24"/>
        </w:rPr>
        <w:t>(Rana Musa 1210007)</w:t>
      </w:r>
    </w:p>
    <w:p w14:paraId="56FEC451" w14:textId="77777777" w:rsidR="005F755B" w:rsidRDefault="006724AA">
      <w:pPr>
        <w:rPr>
          <w:rFonts w:ascii="Times New Roman" w:hAnsi="Times New Roman" w:cs="Times New Roman"/>
          <w:b/>
          <w:bCs/>
          <w:sz w:val="18"/>
          <w:szCs w:val="18"/>
        </w:rPr>
      </w:pPr>
      <w:r>
        <w:rPr>
          <w:rFonts w:ascii="Times New Roman" w:hAnsi="Times New Roman" w:cs="Times New Roman"/>
          <w:b/>
          <w:bCs/>
          <w:sz w:val="18"/>
          <w:szCs w:val="18"/>
        </w:rPr>
        <w:t>System Sequence modelling and Analysis: Customer give feedback</w:t>
      </w:r>
    </w:p>
    <w:p w14:paraId="06BE4666" w14:textId="77777777" w:rsidR="005F755B" w:rsidRDefault="006724AA">
      <w:pPr>
        <w:rPr>
          <w:rFonts w:ascii="Times New Roman" w:hAnsi="Times New Roman" w:cs="Times New Roman"/>
          <w:b/>
          <w:bCs/>
          <w:color w:val="FF0000"/>
          <w:sz w:val="18"/>
          <w:szCs w:val="18"/>
        </w:rPr>
      </w:pPr>
      <w:r>
        <w:rPr>
          <w:rFonts w:ascii="Times New Roman" w:hAnsi="Times New Roman" w:cs="Times New Roman"/>
          <w:b/>
          <w:bCs/>
          <w:noProof/>
          <w:color w:val="FF0000"/>
          <w:sz w:val="18"/>
          <w:szCs w:val="18"/>
        </w:rPr>
        <w:drawing>
          <wp:inline distT="0" distB="0" distL="0" distR="0" wp14:anchorId="715442A9" wp14:editId="488E2FED">
            <wp:extent cx="5943600" cy="5410200"/>
            <wp:effectExtent l="0" t="0" r="0" b="0"/>
            <wp:docPr id="9932716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71699"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943600" cy="5410200"/>
                    </a:xfrm>
                    <a:prstGeom prst="rect">
                      <a:avLst/>
                    </a:prstGeom>
                    <a:noFill/>
                    <a:ln>
                      <a:noFill/>
                    </a:ln>
                  </pic:spPr>
                </pic:pic>
              </a:graphicData>
            </a:graphic>
          </wp:inline>
        </w:drawing>
      </w:r>
    </w:p>
    <w:p w14:paraId="4C9F6AE8" w14:textId="77777777" w:rsidR="005F755B" w:rsidRDefault="005F755B">
      <w:pPr>
        <w:rPr>
          <w:rFonts w:ascii="Times New Roman" w:hAnsi="Times New Roman" w:cs="Times New Roman"/>
          <w:b/>
          <w:bCs/>
          <w:color w:val="FF0000"/>
          <w:sz w:val="18"/>
          <w:szCs w:val="18"/>
        </w:rPr>
      </w:pPr>
    </w:p>
    <w:p w14:paraId="1AD5146F" w14:textId="77777777" w:rsidR="005F755B" w:rsidRDefault="005F755B">
      <w:pPr>
        <w:rPr>
          <w:rFonts w:ascii="Times New Roman" w:hAnsi="Times New Roman" w:cs="Times New Roman"/>
          <w:b/>
          <w:bCs/>
          <w:color w:val="0070C0"/>
          <w:sz w:val="18"/>
          <w:szCs w:val="18"/>
        </w:rPr>
      </w:pPr>
    </w:p>
    <w:p w14:paraId="7B7DAB1B" w14:textId="77777777" w:rsidR="005F755B" w:rsidRDefault="005F755B">
      <w:pPr>
        <w:rPr>
          <w:rFonts w:ascii="Times New Roman" w:hAnsi="Times New Roman" w:cs="Times New Roman"/>
          <w:b/>
          <w:bCs/>
          <w:color w:val="0070C0"/>
          <w:sz w:val="18"/>
          <w:szCs w:val="18"/>
        </w:rPr>
      </w:pPr>
    </w:p>
    <w:p w14:paraId="1F1A2146" w14:textId="77777777" w:rsidR="005F755B" w:rsidRDefault="005F755B">
      <w:pPr>
        <w:rPr>
          <w:rFonts w:ascii="Times New Roman" w:hAnsi="Times New Roman" w:cs="Times New Roman"/>
          <w:b/>
          <w:bCs/>
          <w:color w:val="0070C0"/>
          <w:sz w:val="18"/>
          <w:szCs w:val="18"/>
        </w:rPr>
      </w:pPr>
    </w:p>
    <w:p w14:paraId="487B34A6" w14:textId="77777777" w:rsidR="005F755B" w:rsidRDefault="005F755B">
      <w:pPr>
        <w:rPr>
          <w:rFonts w:ascii="Times New Roman" w:hAnsi="Times New Roman" w:cs="Times New Roman"/>
          <w:b/>
          <w:bCs/>
          <w:color w:val="0070C0"/>
          <w:sz w:val="18"/>
          <w:szCs w:val="18"/>
        </w:rPr>
      </w:pPr>
    </w:p>
    <w:p w14:paraId="399FA351" w14:textId="77777777" w:rsidR="005F755B" w:rsidRDefault="005F755B">
      <w:pPr>
        <w:rPr>
          <w:rFonts w:ascii="Times New Roman" w:hAnsi="Times New Roman" w:cs="Times New Roman"/>
          <w:b/>
          <w:bCs/>
          <w:color w:val="0070C0"/>
          <w:sz w:val="18"/>
          <w:szCs w:val="18"/>
        </w:rPr>
      </w:pPr>
    </w:p>
    <w:p w14:paraId="3C491A31" w14:textId="77777777" w:rsidR="005F755B" w:rsidRDefault="005F755B">
      <w:pPr>
        <w:rPr>
          <w:rFonts w:ascii="Times New Roman" w:hAnsi="Times New Roman" w:cs="Times New Roman"/>
          <w:b/>
          <w:bCs/>
          <w:color w:val="0070C0"/>
          <w:sz w:val="18"/>
          <w:szCs w:val="18"/>
        </w:rPr>
      </w:pPr>
    </w:p>
    <w:p w14:paraId="5B7E9361" w14:textId="77777777" w:rsidR="005F755B" w:rsidRDefault="005F755B">
      <w:pPr>
        <w:rPr>
          <w:rFonts w:ascii="Times New Roman" w:hAnsi="Times New Roman" w:cs="Times New Roman"/>
          <w:b/>
          <w:bCs/>
          <w:color w:val="0070C0"/>
          <w:sz w:val="18"/>
          <w:szCs w:val="18"/>
          <w:rtl/>
        </w:rPr>
      </w:pPr>
    </w:p>
    <w:p w14:paraId="21E8D851" w14:textId="77777777" w:rsidR="005F755B" w:rsidRDefault="005F755B">
      <w:pPr>
        <w:rPr>
          <w:rFonts w:ascii="Times New Roman" w:hAnsi="Times New Roman" w:cs="Times New Roman"/>
          <w:b/>
          <w:bCs/>
          <w:color w:val="0070C0"/>
          <w:sz w:val="18"/>
          <w:szCs w:val="18"/>
          <w:rtl/>
        </w:rPr>
      </w:pPr>
    </w:p>
    <w:p w14:paraId="7CBF5A5D" w14:textId="20BCE026" w:rsidR="005F755B" w:rsidRPr="00F639FD" w:rsidRDefault="006724AA">
      <w:pPr>
        <w:pStyle w:val="Heading1"/>
        <w:rPr>
          <w:rFonts w:ascii="Times New Roman" w:hAnsi="Times New Roman" w:cs="Times New Roman"/>
          <w:sz w:val="28"/>
          <w:szCs w:val="28"/>
        </w:rPr>
      </w:pPr>
      <w:r w:rsidRPr="00F639FD">
        <w:rPr>
          <w:rFonts w:ascii="Times New Roman" w:hAnsi="Times New Roman" w:cs="Times New Roman"/>
          <w:sz w:val="28"/>
          <w:szCs w:val="28"/>
        </w:rPr>
        <w:t xml:space="preserve">(Leyan </w:t>
      </w:r>
      <w:r w:rsidR="00457FFC" w:rsidRPr="00F639FD">
        <w:rPr>
          <w:rFonts w:ascii="Times New Roman" w:hAnsi="Times New Roman" w:cs="Times New Roman"/>
          <w:sz w:val="28"/>
          <w:szCs w:val="28"/>
        </w:rPr>
        <w:t>Buirat</w:t>
      </w:r>
      <w:r w:rsidRPr="00F639FD">
        <w:rPr>
          <w:rFonts w:ascii="Times New Roman" w:hAnsi="Times New Roman" w:cs="Times New Roman"/>
          <w:sz w:val="28"/>
          <w:szCs w:val="28"/>
        </w:rPr>
        <w:t xml:space="preserve"> 1211439)</w:t>
      </w:r>
    </w:p>
    <w:p w14:paraId="53FA91CD" w14:textId="77777777" w:rsidR="005F755B" w:rsidRDefault="006724AA">
      <w:pPr>
        <w:rPr>
          <w:rFonts w:ascii="Times New Roman" w:hAnsi="Times New Roman" w:cs="Times New Roman"/>
          <w:b/>
          <w:bCs/>
          <w:color w:val="0070C0"/>
          <w:sz w:val="18"/>
          <w:szCs w:val="18"/>
          <w:rtl/>
        </w:rPr>
      </w:pPr>
      <w:r>
        <w:rPr>
          <w:rFonts w:ascii="Times New Roman" w:hAnsi="Times New Roman" w:cs="Times New Roman"/>
          <w:b/>
          <w:bCs/>
          <w:sz w:val="18"/>
          <w:szCs w:val="18"/>
        </w:rPr>
        <w:t>System Sequence modelling and Analysis:</w:t>
      </w:r>
      <w:r>
        <w:rPr>
          <w:rFonts w:ascii="Times New Roman" w:hAnsi="Times New Roman" w:cs="Times New Roman"/>
          <w:b/>
          <w:bCs/>
        </w:rPr>
        <w:t xml:space="preserve"> Display Discounts and Sales Items</w:t>
      </w:r>
    </w:p>
    <w:p w14:paraId="4EB85497" w14:textId="77777777" w:rsidR="005F755B" w:rsidRDefault="006724AA">
      <w:pPr>
        <w:rPr>
          <w:rFonts w:ascii="Times New Roman" w:hAnsi="Times New Roman" w:cs="Times New Roman"/>
          <w:b/>
          <w:bCs/>
          <w:color w:val="0070C0"/>
          <w:sz w:val="18"/>
          <w:szCs w:val="18"/>
        </w:rPr>
      </w:pPr>
      <w:r>
        <w:rPr>
          <w:rFonts w:ascii="Times New Roman" w:hAnsi="Times New Roman" w:cs="Times New Roman"/>
          <w:b/>
          <w:bCs/>
          <w:noProof/>
          <w:color w:val="0070C0"/>
          <w:sz w:val="18"/>
          <w:szCs w:val="18"/>
        </w:rPr>
        <w:drawing>
          <wp:inline distT="0" distB="0" distL="0" distR="0" wp14:anchorId="11D16B8C" wp14:editId="2A17822C">
            <wp:extent cx="5886450" cy="5930900"/>
            <wp:effectExtent l="0" t="0" r="0" b="0"/>
            <wp:docPr id="16145085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08509"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886450" cy="5930900"/>
                    </a:xfrm>
                    <a:prstGeom prst="rect">
                      <a:avLst/>
                    </a:prstGeom>
                    <a:noFill/>
                    <a:ln>
                      <a:noFill/>
                    </a:ln>
                  </pic:spPr>
                </pic:pic>
              </a:graphicData>
            </a:graphic>
          </wp:inline>
        </w:drawing>
      </w:r>
    </w:p>
    <w:p w14:paraId="10920D02" w14:textId="77777777" w:rsidR="005F755B" w:rsidRDefault="005F755B">
      <w:pPr>
        <w:rPr>
          <w:rFonts w:ascii="Times New Roman" w:hAnsi="Times New Roman" w:cs="Times New Roman"/>
          <w:b/>
          <w:bCs/>
          <w:color w:val="0070C0"/>
          <w:sz w:val="18"/>
          <w:szCs w:val="18"/>
        </w:rPr>
      </w:pPr>
    </w:p>
    <w:p w14:paraId="4E09CBA2" w14:textId="77777777" w:rsidR="005F755B" w:rsidRDefault="005F755B">
      <w:pPr>
        <w:rPr>
          <w:rFonts w:ascii="Times New Roman" w:hAnsi="Times New Roman" w:cs="Times New Roman"/>
          <w:b/>
          <w:bCs/>
          <w:color w:val="0070C0"/>
          <w:sz w:val="18"/>
          <w:szCs w:val="18"/>
        </w:rPr>
      </w:pPr>
    </w:p>
    <w:p w14:paraId="52176829" w14:textId="77777777" w:rsidR="00457FFC" w:rsidRDefault="00457FFC">
      <w:pPr>
        <w:rPr>
          <w:rFonts w:ascii="Times New Roman" w:hAnsi="Times New Roman" w:cs="Times New Roman"/>
          <w:b/>
          <w:bCs/>
          <w:color w:val="0070C0"/>
          <w:sz w:val="18"/>
          <w:szCs w:val="18"/>
        </w:rPr>
      </w:pPr>
    </w:p>
    <w:p w14:paraId="18DA55BA" w14:textId="77777777" w:rsidR="00457FFC" w:rsidRDefault="00457FFC">
      <w:pPr>
        <w:rPr>
          <w:rFonts w:ascii="Times New Roman" w:hAnsi="Times New Roman" w:cs="Times New Roman"/>
          <w:b/>
          <w:bCs/>
          <w:color w:val="0070C0"/>
          <w:sz w:val="18"/>
          <w:szCs w:val="18"/>
        </w:rPr>
      </w:pPr>
    </w:p>
    <w:p w14:paraId="68D5F1BF" w14:textId="5C99CA67" w:rsidR="005F755B" w:rsidRDefault="005F755B">
      <w:pPr>
        <w:rPr>
          <w:rFonts w:ascii="Times New Roman" w:hAnsi="Times New Roman" w:cs="Times New Roman"/>
          <w:b/>
          <w:bCs/>
          <w:color w:val="0070C0"/>
          <w:sz w:val="18"/>
          <w:szCs w:val="18"/>
        </w:rPr>
      </w:pPr>
    </w:p>
    <w:p w14:paraId="16B00942" w14:textId="11ACC78D" w:rsidR="00E4281A" w:rsidRDefault="00E4281A" w:rsidP="00E4281A">
      <w:pPr>
        <w:pStyle w:val="Heading1"/>
        <w:rPr>
          <w:rFonts w:ascii="Times New Roman" w:hAnsi="Times New Roman" w:cs="Times New Roman"/>
          <w:sz w:val="28"/>
          <w:szCs w:val="28"/>
        </w:rPr>
      </w:pPr>
      <w:r w:rsidRPr="00F639FD">
        <w:rPr>
          <w:rFonts w:ascii="Times New Roman" w:hAnsi="Times New Roman" w:cs="Times New Roman"/>
          <w:sz w:val="28"/>
          <w:szCs w:val="28"/>
        </w:rPr>
        <w:t>(</w:t>
      </w:r>
      <w:r>
        <w:rPr>
          <w:rFonts w:ascii="Times New Roman" w:hAnsi="Times New Roman" w:cs="Times New Roman"/>
          <w:sz w:val="28"/>
          <w:szCs w:val="28"/>
        </w:rPr>
        <w:t>Sireen Bearat 1210712</w:t>
      </w:r>
      <w:r w:rsidRPr="00F639FD">
        <w:rPr>
          <w:rFonts w:ascii="Times New Roman" w:hAnsi="Times New Roman" w:cs="Times New Roman"/>
          <w:sz w:val="28"/>
          <w:szCs w:val="28"/>
        </w:rPr>
        <w:t>)</w:t>
      </w:r>
    </w:p>
    <w:p w14:paraId="2C702B17" w14:textId="5E9DE54F" w:rsidR="00E4281A" w:rsidRDefault="00E4281A" w:rsidP="00E4281A">
      <w:pPr>
        <w:rPr>
          <w:rStyle w:val="Strong"/>
          <w:rFonts w:cstheme="minorHAnsi"/>
          <w:b w:val="0"/>
          <w:bCs w:val="0"/>
        </w:rPr>
      </w:pPr>
      <w:r w:rsidRPr="00E4281A">
        <w:rPr>
          <w:rFonts w:cstheme="minorHAnsi"/>
          <w:b/>
          <w:bCs/>
        </w:rPr>
        <w:t>System Sequence modelling and Analysis:</w:t>
      </w:r>
      <w:r w:rsidRPr="00E4281A">
        <w:rPr>
          <w:rFonts w:cstheme="minorHAnsi"/>
        </w:rPr>
        <w:t xml:space="preserve"> </w:t>
      </w:r>
      <w:r w:rsidRPr="00E4281A">
        <w:rPr>
          <w:rStyle w:val="Strong"/>
          <w:rFonts w:cstheme="minorHAnsi"/>
          <w:b w:val="0"/>
          <w:bCs w:val="0"/>
        </w:rPr>
        <w:t xml:space="preserve">Pay for Order by Credit </w:t>
      </w:r>
      <w:proofErr w:type="gramStart"/>
      <w:r w:rsidRPr="00E4281A">
        <w:rPr>
          <w:rStyle w:val="Strong"/>
          <w:rFonts w:cstheme="minorHAnsi"/>
          <w:b w:val="0"/>
          <w:bCs w:val="0"/>
        </w:rPr>
        <w:t xml:space="preserve">Card </w:t>
      </w:r>
      <w:r w:rsidR="00B94D72">
        <w:rPr>
          <w:rStyle w:val="Strong"/>
          <w:rFonts w:cstheme="minorHAnsi"/>
          <w:b w:val="0"/>
          <w:bCs w:val="0"/>
        </w:rPr>
        <w:t xml:space="preserve"> </w:t>
      </w:r>
      <w:r w:rsidRPr="00E4281A">
        <w:rPr>
          <w:rStyle w:val="Strong"/>
          <w:rFonts w:cstheme="minorHAnsi"/>
          <w:b w:val="0"/>
          <w:bCs w:val="0"/>
        </w:rPr>
        <w:t>in</w:t>
      </w:r>
      <w:proofErr w:type="gramEnd"/>
      <w:r w:rsidRPr="00E4281A">
        <w:rPr>
          <w:rStyle w:val="Strong"/>
          <w:rFonts w:cstheme="minorHAnsi"/>
          <w:b w:val="0"/>
          <w:bCs w:val="0"/>
        </w:rPr>
        <w:t xml:space="preserve"> Jewelry Online Shop</w:t>
      </w:r>
    </w:p>
    <w:p w14:paraId="4344DC4E" w14:textId="77777777" w:rsidR="00E4281A" w:rsidRPr="00E4281A" w:rsidRDefault="00E4281A" w:rsidP="00E4281A">
      <w:pPr>
        <w:rPr>
          <w:rFonts w:cstheme="minorHAnsi"/>
        </w:rPr>
      </w:pPr>
    </w:p>
    <w:p w14:paraId="55A5ED7F" w14:textId="77777777" w:rsidR="00E4281A" w:rsidRDefault="00E4281A">
      <w:pPr>
        <w:rPr>
          <w:rStyle w:val="Strong"/>
          <w:b w:val="0"/>
          <w:bCs w:val="0"/>
          <w:sz w:val="24"/>
          <w:szCs w:val="24"/>
        </w:rPr>
      </w:pPr>
    </w:p>
    <w:p w14:paraId="12F6CACE" w14:textId="05B04078" w:rsidR="00E4281A" w:rsidRDefault="00E4281A">
      <w:pPr>
        <w:rPr>
          <w:rFonts w:ascii="Times New Roman" w:hAnsi="Times New Roman" w:cs="Times New Roman"/>
          <w:b/>
          <w:bCs/>
          <w:color w:val="0070C0"/>
          <w:sz w:val="18"/>
          <w:szCs w:val="18"/>
        </w:rPr>
      </w:pPr>
      <w:r w:rsidRPr="0098706B">
        <w:rPr>
          <w:rStyle w:val="Strong"/>
          <w:b w:val="0"/>
          <w:bCs w:val="0"/>
          <w:noProof/>
          <w:sz w:val="24"/>
          <w:szCs w:val="24"/>
        </w:rPr>
        <w:drawing>
          <wp:inline distT="0" distB="0" distL="0" distR="0" wp14:anchorId="538468DA" wp14:editId="47042946">
            <wp:extent cx="5943600" cy="4444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44365"/>
                    </a:xfrm>
                    <a:prstGeom prst="rect">
                      <a:avLst/>
                    </a:prstGeom>
                  </pic:spPr>
                </pic:pic>
              </a:graphicData>
            </a:graphic>
          </wp:inline>
        </w:drawing>
      </w:r>
    </w:p>
    <w:p w14:paraId="72A81BCD" w14:textId="77777777" w:rsidR="005F755B" w:rsidRDefault="005F755B">
      <w:pPr>
        <w:rPr>
          <w:rFonts w:ascii="Times New Roman" w:hAnsi="Times New Roman" w:cs="Times New Roman"/>
          <w:b/>
          <w:bCs/>
          <w:color w:val="0070C0"/>
          <w:sz w:val="18"/>
          <w:szCs w:val="18"/>
        </w:rPr>
      </w:pPr>
    </w:p>
    <w:p w14:paraId="363F8B7F" w14:textId="77777777" w:rsidR="005F755B" w:rsidRDefault="006724AA">
      <w:pPr>
        <w:jc w:val="center"/>
        <w:rPr>
          <w:rFonts w:ascii="Times New Roman" w:hAnsi="Times New Roman" w:cs="Times New Roman"/>
          <w:b/>
          <w:bCs/>
          <w:color w:val="0070C0"/>
          <w:sz w:val="144"/>
          <w:szCs w:val="144"/>
        </w:rPr>
      </w:pPr>
      <w:r>
        <w:rPr>
          <w:rFonts w:ascii="Times New Roman" w:hAnsi="Times New Roman" w:cs="Times New Roman"/>
          <w:b/>
          <w:bCs/>
          <w:color w:val="0070C0"/>
          <w:sz w:val="144"/>
          <w:szCs w:val="144"/>
        </w:rPr>
        <w:lastRenderedPageBreak/>
        <w:t>Chapter 4: System Design and Modelling</w:t>
      </w:r>
    </w:p>
    <w:p w14:paraId="3ED76313" w14:textId="77777777" w:rsidR="005F755B" w:rsidRDefault="005F755B">
      <w:pPr>
        <w:rPr>
          <w:rFonts w:ascii="Times New Roman" w:hAnsi="Times New Roman" w:cs="Times New Roman"/>
          <w:b/>
          <w:bCs/>
          <w:color w:val="000000" w:themeColor="text1"/>
          <w:sz w:val="18"/>
          <w:szCs w:val="18"/>
        </w:rPr>
      </w:pPr>
    </w:p>
    <w:p w14:paraId="6800A4DE" w14:textId="77777777" w:rsidR="005F755B" w:rsidRDefault="005F755B">
      <w:pPr>
        <w:rPr>
          <w:rFonts w:ascii="Times New Roman" w:hAnsi="Times New Roman" w:cs="Times New Roman"/>
          <w:b/>
          <w:bCs/>
          <w:color w:val="000000" w:themeColor="text1"/>
          <w:sz w:val="18"/>
          <w:szCs w:val="18"/>
        </w:rPr>
      </w:pPr>
    </w:p>
    <w:p w14:paraId="7BC1D819" w14:textId="77777777" w:rsidR="005F755B" w:rsidRDefault="005F755B">
      <w:pPr>
        <w:rPr>
          <w:rFonts w:ascii="Times New Roman" w:hAnsi="Times New Roman" w:cs="Times New Roman"/>
          <w:b/>
          <w:bCs/>
          <w:color w:val="000000" w:themeColor="text1"/>
          <w:sz w:val="18"/>
          <w:szCs w:val="18"/>
        </w:rPr>
      </w:pPr>
    </w:p>
    <w:p w14:paraId="568C3629" w14:textId="77777777" w:rsidR="005F755B" w:rsidRDefault="005F755B">
      <w:pPr>
        <w:rPr>
          <w:rFonts w:ascii="Times New Roman" w:hAnsi="Times New Roman" w:cs="Times New Roman"/>
          <w:b/>
          <w:bCs/>
          <w:color w:val="000000" w:themeColor="text1"/>
          <w:sz w:val="18"/>
          <w:szCs w:val="18"/>
        </w:rPr>
      </w:pPr>
    </w:p>
    <w:p w14:paraId="5C069F21" w14:textId="77777777" w:rsidR="005F755B" w:rsidRDefault="005F755B">
      <w:pPr>
        <w:rPr>
          <w:rFonts w:ascii="Times New Roman" w:hAnsi="Times New Roman" w:cs="Times New Roman"/>
          <w:b/>
          <w:bCs/>
          <w:color w:val="000000" w:themeColor="text1"/>
          <w:sz w:val="18"/>
          <w:szCs w:val="18"/>
        </w:rPr>
      </w:pPr>
    </w:p>
    <w:p w14:paraId="0513A5D6" w14:textId="77777777" w:rsidR="005F755B" w:rsidRDefault="005F755B">
      <w:pPr>
        <w:rPr>
          <w:rFonts w:ascii="Times New Roman" w:hAnsi="Times New Roman" w:cs="Times New Roman"/>
          <w:b/>
          <w:bCs/>
          <w:color w:val="000000" w:themeColor="text1"/>
          <w:sz w:val="18"/>
          <w:szCs w:val="18"/>
        </w:rPr>
      </w:pPr>
    </w:p>
    <w:p w14:paraId="5DCDA4FC" w14:textId="77777777" w:rsidR="005F755B" w:rsidRDefault="005F755B">
      <w:pPr>
        <w:rPr>
          <w:rFonts w:ascii="Times New Roman" w:hAnsi="Times New Roman" w:cs="Times New Roman"/>
          <w:b/>
          <w:bCs/>
          <w:color w:val="000000" w:themeColor="text1"/>
          <w:sz w:val="18"/>
          <w:szCs w:val="18"/>
        </w:rPr>
      </w:pPr>
    </w:p>
    <w:p w14:paraId="353F31C3" w14:textId="77777777" w:rsidR="005F755B" w:rsidRDefault="005F755B">
      <w:pPr>
        <w:rPr>
          <w:rFonts w:ascii="Times New Roman" w:hAnsi="Times New Roman" w:cs="Times New Roman"/>
          <w:b/>
          <w:bCs/>
          <w:color w:val="000000" w:themeColor="text1"/>
          <w:sz w:val="18"/>
          <w:szCs w:val="18"/>
        </w:rPr>
      </w:pPr>
    </w:p>
    <w:p w14:paraId="5464D3FD" w14:textId="77777777" w:rsidR="005F755B" w:rsidRDefault="005F755B">
      <w:pPr>
        <w:rPr>
          <w:rFonts w:ascii="Times New Roman" w:hAnsi="Times New Roman" w:cs="Times New Roman"/>
          <w:b/>
          <w:bCs/>
          <w:color w:val="000000" w:themeColor="text1"/>
          <w:sz w:val="18"/>
          <w:szCs w:val="18"/>
        </w:rPr>
      </w:pPr>
    </w:p>
    <w:p w14:paraId="3B257C0F" w14:textId="77777777" w:rsidR="005F755B" w:rsidRDefault="005F755B">
      <w:pPr>
        <w:rPr>
          <w:rFonts w:ascii="Times New Roman" w:hAnsi="Times New Roman" w:cs="Times New Roman"/>
          <w:b/>
          <w:bCs/>
          <w:color w:val="000000" w:themeColor="text1"/>
          <w:sz w:val="18"/>
          <w:szCs w:val="18"/>
        </w:rPr>
      </w:pPr>
    </w:p>
    <w:p w14:paraId="28151B8D" w14:textId="77777777" w:rsidR="005F755B" w:rsidRDefault="005F755B">
      <w:pPr>
        <w:rPr>
          <w:rFonts w:ascii="Times New Roman" w:hAnsi="Times New Roman" w:cs="Times New Roman"/>
          <w:b/>
          <w:bCs/>
          <w:color w:val="000000" w:themeColor="text1"/>
          <w:sz w:val="18"/>
          <w:szCs w:val="18"/>
        </w:rPr>
      </w:pPr>
    </w:p>
    <w:p w14:paraId="4CCEAA5E" w14:textId="77777777" w:rsidR="005F755B" w:rsidRDefault="005F755B">
      <w:pPr>
        <w:rPr>
          <w:rFonts w:ascii="Times New Roman" w:hAnsi="Times New Roman" w:cs="Times New Roman"/>
          <w:b/>
          <w:bCs/>
          <w:color w:val="000000" w:themeColor="text1"/>
          <w:sz w:val="18"/>
          <w:szCs w:val="18"/>
        </w:rPr>
      </w:pPr>
    </w:p>
    <w:p w14:paraId="2F6AB031" w14:textId="77777777" w:rsidR="005F755B" w:rsidRDefault="005F755B">
      <w:pPr>
        <w:rPr>
          <w:rFonts w:ascii="Times New Roman" w:hAnsi="Times New Roman" w:cs="Times New Roman"/>
          <w:b/>
          <w:bCs/>
          <w:color w:val="000000" w:themeColor="text1"/>
          <w:sz w:val="18"/>
          <w:szCs w:val="18"/>
        </w:rPr>
      </w:pPr>
    </w:p>
    <w:p w14:paraId="2AF60BB0" w14:textId="77777777" w:rsidR="005F755B" w:rsidRDefault="005F755B">
      <w:pPr>
        <w:rPr>
          <w:rFonts w:ascii="Times New Roman" w:hAnsi="Times New Roman" w:cs="Times New Roman"/>
          <w:b/>
          <w:bCs/>
          <w:color w:val="000000" w:themeColor="text1"/>
          <w:sz w:val="18"/>
          <w:szCs w:val="18"/>
        </w:rPr>
      </w:pPr>
    </w:p>
    <w:p w14:paraId="3C2B2825" w14:textId="77777777" w:rsidR="005F755B" w:rsidRDefault="005F755B">
      <w:pPr>
        <w:rPr>
          <w:rFonts w:ascii="Times New Roman" w:hAnsi="Times New Roman" w:cs="Times New Roman"/>
          <w:b/>
          <w:bCs/>
          <w:color w:val="000000" w:themeColor="text1"/>
          <w:sz w:val="18"/>
          <w:szCs w:val="18"/>
        </w:rPr>
      </w:pPr>
    </w:p>
    <w:p w14:paraId="5EAFD8AC" w14:textId="77777777" w:rsidR="005F755B" w:rsidRDefault="005F755B">
      <w:pPr>
        <w:rPr>
          <w:rFonts w:ascii="Times New Roman" w:hAnsi="Times New Roman" w:cs="Times New Roman"/>
          <w:b/>
          <w:bCs/>
          <w:color w:val="000000" w:themeColor="text1"/>
          <w:sz w:val="18"/>
          <w:szCs w:val="18"/>
        </w:rPr>
      </w:pPr>
    </w:p>
    <w:p w14:paraId="1B183865" w14:textId="77777777" w:rsidR="005F755B" w:rsidRDefault="005F755B">
      <w:pPr>
        <w:rPr>
          <w:rFonts w:ascii="Times New Roman" w:hAnsi="Times New Roman" w:cs="Times New Roman"/>
          <w:b/>
          <w:bCs/>
          <w:color w:val="000000" w:themeColor="text1"/>
          <w:sz w:val="18"/>
          <w:szCs w:val="18"/>
        </w:rPr>
      </w:pPr>
    </w:p>
    <w:p w14:paraId="0B38427A" w14:textId="77777777" w:rsidR="005F755B" w:rsidRDefault="005F755B">
      <w:pPr>
        <w:rPr>
          <w:rFonts w:ascii="Times New Roman" w:hAnsi="Times New Roman" w:cs="Times New Roman"/>
          <w:b/>
          <w:bCs/>
          <w:color w:val="000000" w:themeColor="text1"/>
          <w:sz w:val="18"/>
          <w:szCs w:val="18"/>
        </w:rPr>
      </w:pPr>
    </w:p>
    <w:p w14:paraId="085AF640" w14:textId="77777777" w:rsidR="005F755B" w:rsidRDefault="006724AA">
      <w:pPr>
        <w:pStyle w:val="Heading1"/>
        <w:rPr>
          <w:rFonts w:ascii="Times New Roman" w:hAnsi="Times New Roman" w:cs="Times New Roman"/>
          <w:b/>
          <w:bCs/>
          <w:sz w:val="28"/>
          <w:szCs w:val="28"/>
        </w:rPr>
      </w:pPr>
      <w:r>
        <w:rPr>
          <w:rFonts w:ascii="Times New Roman" w:hAnsi="Times New Roman" w:cs="Times New Roman"/>
          <w:b/>
          <w:bCs/>
          <w:sz w:val="28"/>
          <w:szCs w:val="28"/>
        </w:rPr>
        <w:lastRenderedPageBreak/>
        <w:t>4.1. Description of Design Goals</w:t>
      </w:r>
    </w:p>
    <w:p w14:paraId="24A5A402" w14:textId="4D16C878" w:rsidR="005F755B" w:rsidRPr="00F639FD" w:rsidRDefault="00B94D72">
      <w:pPr>
        <w:rPr>
          <w:rFonts w:ascii="Times New Roman" w:hAnsi="Times New Roman" w:cs="Times New Roman"/>
          <w:b/>
          <w:bCs/>
          <w:sz w:val="18"/>
          <w:szCs w:val="18"/>
        </w:rPr>
      </w:pPr>
      <w:r>
        <w:rPr>
          <w:rFonts w:ascii="Times New Roman" w:hAnsi="Times New Roman" w:cs="Times New Roman"/>
          <w:b/>
          <w:bCs/>
          <w:sz w:val="18"/>
          <w:szCs w:val="18"/>
        </w:rPr>
        <w:t xml:space="preserve"> (Lead: </w:t>
      </w:r>
      <w:proofErr w:type="gramStart"/>
      <w:r>
        <w:rPr>
          <w:rFonts w:ascii="Times New Roman" w:hAnsi="Times New Roman" w:cs="Times New Roman"/>
          <w:b/>
          <w:bCs/>
          <w:sz w:val="18"/>
          <w:szCs w:val="18"/>
        </w:rPr>
        <w:t>Sireen</w:t>
      </w:r>
      <w:r w:rsidR="006724AA" w:rsidRPr="00F639FD">
        <w:rPr>
          <w:rFonts w:ascii="Times New Roman" w:hAnsi="Times New Roman" w:cs="Times New Roman"/>
          <w:b/>
          <w:bCs/>
          <w:sz w:val="18"/>
          <w:szCs w:val="18"/>
        </w:rPr>
        <w:t xml:space="preserve"> ,Discussion</w:t>
      </w:r>
      <w:proofErr w:type="gramEnd"/>
      <w:r w:rsidR="006724AA" w:rsidRPr="00F639FD">
        <w:rPr>
          <w:rFonts w:ascii="Times New Roman" w:hAnsi="Times New Roman" w:cs="Times New Roman"/>
          <w:b/>
          <w:bCs/>
          <w:sz w:val="18"/>
          <w:szCs w:val="18"/>
        </w:rPr>
        <w:t>:</w:t>
      </w:r>
      <w:r w:rsidR="006724AA" w:rsidRPr="00F639FD">
        <w:rPr>
          <w:rFonts w:ascii="Times New Roman" w:hAnsi="Times New Roman" w:cs="Times New Roman"/>
          <w:b/>
          <w:bCs/>
          <w:sz w:val="18"/>
          <w:szCs w:val="18"/>
          <w:rtl/>
          <w:lang w:bidi="ar-EG"/>
        </w:rPr>
        <w:t xml:space="preserve"> </w:t>
      </w:r>
      <w:r w:rsidR="006724AA" w:rsidRPr="00F639FD">
        <w:rPr>
          <w:rFonts w:ascii="Times New Roman" w:hAnsi="Times New Roman" w:cs="Times New Roman"/>
          <w:b/>
          <w:bCs/>
          <w:sz w:val="18"/>
          <w:szCs w:val="18"/>
          <w:lang w:bidi="ar-EG"/>
        </w:rPr>
        <w:t>Jenin</w:t>
      </w:r>
      <w:r w:rsidR="008442BC" w:rsidRPr="00F639FD">
        <w:rPr>
          <w:rFonts w:ascii="Times New Roman" w:hAnsi="Times New Roman" w:cs="Times New Roman"/>
          <w:b/>
          <w:bCs/>
          <w:sz w:val="18"/>
          <w:szCs w:val="18"/>
          <w:lang w:bidi="ar-EG"/>
        </w:rPr>
        <w:t>, Rahaf</w:t>
      </w:r>
      <w:r w:rsidR="008442BC" w:rsidRPr="00F639FD">
        <w:rPr>
          <w:rFonts w:ascii="Times New Roman" w:hAnsi="Times New Roman" w:cs="Times New Roman"/>
          <w:b/>
          <w:bCs/>
          <w:sz w:val="18"/>
          <w:szCs w:val="18"/>
        </w:rPr>
        <w:t xml:space="preserve"> </w:t>
      </w:r>
      <w:r w:rsidR="006724AA" w:rsidRPr="00F639FD">
        <w:rPr>
          <w:rFonts w:ascii="Times New Roman" w:hAnsi="Times New Roman" w:cs="Times New Roman"/>
          <w:b/>
          <w:bCs/>
          <w:sz w:val="18"/>
          <w:szCs w:val="18"/>
        </w:rPr>
        <w:t>,</w:t>
      </w:r>
      <w:r w:rsidR="00F639FD">
        <w:rPr>
          <w:rFonts w:ascii="Times New Roman" w:hAnsi="Times New Roman" w:cs="Times New Roman"/>
          <w:b/>
          <w:bCs/>
          <w:sz w:val="18"/>
          <w:szCs w:val="18"/>
        </w:rPr>
        <w:t xml:space="preserve"> </w:t>
      </w:r>
      <w:r w:rsidR="006724AA" w:rsidRPr="00F639FD">
        <w:rPr>
          <w:rFonts w:ascii="Times New Roman" w:hAnsi="Times New Roman" w:cs="Times New Roman"/>
          <w:b/>
          <w:bCs/>
          <w:sz w:val="18"/>
          <w:szCs w:val="18"/>
        </w:rPr>
        <w:t xml:space="preserve">Reviewing: </w:t>
      </w:r>
      <w:r w:rsidR="00E96C16">
        <w:rPr>
          <w:rFonts w:ascii="Times New Roman" w:hAnsi="Times New Roman" w:cs="Times New Roman"/>
          <w:b/>
          <w:bCs/>
          <w:sz w:val="18"/>
          <w:szCs w:val="18"/>
        </w:rPr>
        <w:t>Rana</w:t>
      </w:r>
      <w:r w:rsidR="00457FFC">
        <w:rPr>
          <w:rFonts w:ascii="Times New Roman" w:hAnsi="Times New Roman" w:cs="Times New Roman"/>
          <w:b/>
          <w:bCs/>
          <w:sz w:val="18"/>
          <w:szCs w:val="18"/>
        </w:rPr>
        <w:t>, Leyan</w:t>
      </w:r>
      <w:r w:rsidR="006724AA" w:rsidRPr="00F639FD">
        <w:rPr>
          <w:rFonts w:ascii="Times New Roman" w:hAnsi="Times New Roman" w:cs="Times New Roman"/>
          <w:b/>
          <w:bCs/>
          <w:sz w:val="18"/>
          <w:szCs w:val="18"/>
        </w:rPr>
        <w:t xml:space="preserve"> )</w:t>
      </w:r>
    </w:p>
    <w:p w14:paraId="0191A165" w14:textId="77777777" w:rsidR="005F755B" w:rsidRDefault="006724AA">
      <w:pPr>
        <w:rPr>
          <w:rFonts w:ascii="Times New Roman" w:hAnsi="Times New Roman" w:cs="Times New Roman"/>
          <w:b/>
          <w:bCs/>
          <w:color w:val="000000" w:themeColor="text1"/>
          <w:sz w:val="18"/>
          <w:szCs w:val="18"/>
          <w:u w:val="single"/>
        </w:rPr>
      </w:pPr>
      <w:r>
        <w:rPr>
          <w:rFonts w:ascii="Times New Roman" w:hAnsi="Times New Roman" w:cs="Times New Roman"/>
          <w:b/>
          <w:bCs/>
          <w:color w:val="000000" w:themeColor="text1"/>
          <w:sz w:val="18"/>
          <w:szCs w:val="18"/>
          <w:u w:val="single"/>
        </w:rPr>
        <w:t>-General System Designs Goals:</w:t>
      </w:r>
    </w:p>
    <w:p w14:paraId="4AE949CD" w14:textId="77777777" w:rsidR="005F755B" w:rsidRDefault="006724AA">
      <w:pPr>
        <w:rPr>
          <w:rFonts w:ascii="Times New Roman" w:hAnsi="Times New Roman" w:cs="Times New Roman"/>
          <w:b/>
          <w:bCs/>
          <w:color w:val="000000" w:themeColor="text1"/>
          <w:sz w:val="20"/>
          <w:szCs w:val="20"/>
        </w:rPr>
      </w:pPr>
      <w:r>
        <w:rPr>
          <w:rFonts w:ascii="Times New Roman" w:hAnsi="Times New Roman" w:cs="Times New Roman"/>
          <w:b/>
          <w:bCs/>
          <w:color w:val="000000" w:themeColor="text1"/>
          <w:sz w:val="20"/>
          <w:szCs w:val="20"/>
        </w:rPr>
        <w:t xml:space="preserve">1. High cohesion </w:t>
      </w:r>
    </w:p>
    <w:p w14:paraId="72C11A75" w14:textId="77777777" w:rsidR="005F755B" w:rsidRDefault="006724AA">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High Cohesion refers to grouping related functionality within the same layer or component. In this way, components and modules are well-defined and have a clear purpose, making a system more organized and maintainable. As an example, in a web server for a business application, entities such as Manager, Customer, Employee, Product, and Feedback are grouped together since they relate to the business's operations. It's important to place these entities in the same layer so they can interact and collaborate easily. When each component within a system has a specific set of responsibilities, it promotes modularity and well-structured architecture, which will result in high cohesion. Debugging and future development are also simplified as a result, which enhances readability and maintainability.</w:t>
      </w:r>
    </w:p>
    <w:p w14:paraId="7520EFC4" w14:textId="77777777" w:rsidR="005F755B" w:rsidRDefault="006724AA">
      <w:pPr>
        <w:rPr>
          <w:rFonts w:ascii="Times New Roman" w:hAnsi="Times New Roman" w:cs="Times New Roman"/>
          <w:b/>
          <w:bCs/>
          <w:color w:val="000000" w:themeColor="text1"/>
          <w:sz w:val="20"/>
          <w:szCs w:val="20"/>
        </w:rPr>
      </w:pPr>
      <w:r>
        <w:rPr>
          <w:rFonts w:ascii="Times New Roman" w:hAnsi="Times New Roman" w:cs="Times New Roman"/>
          <w:b/>
          <w:bCs/>
          <w:color w:val="000000" w:themeColor="text1"/>
          <w:sz w:val="20"/>
          <w:szCs w:val="20"/>
        </w:rPr>
        <w:t>2.Low coupling</w:t>
      </w:r>
    </w:p>
    <w:p w14:paraId="0B9B1663" w14:textId="77777777" w:rsidR="005F755B" w:rsidRDefault="006724AA">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In a system with low coupling, dependencies between components or layers are minimized. Using well-defined interfaces, each component interacts with others, reducing the need to rely directly on implementation details of other components. Low coupling can be achieved by implementing a multi-layer architecture.</w:t>
      </w:r>
    </w:p>
    <w:p w14:paraId="57B681E5" w14:textId="77777777" w:rsidR="005F755B" w:rsidRDefault="006724AA">
      <w:pPr>
        <w:rPr>
          <w:rFonts w:ascii="Times New Roman" w:hAnsi="Times New Roman" w:cs="Times New Roman"/>
          <w:b/>
          <w:bCs/>
          <w:color w:val="000000" w:themeColor="text1"/>
          <w:sz w:val="20"/>
          <w:szCs w:val="20"/>
          <w:u w:val="single"/>
        </w:rPr>
      </w:pPr>
      <w:r>
        <w:rPr>
          <w:rFonts w:ascii="Times New Roman" w:hAnsi="Times New Roman" w:cs="Times New Roman"/>
          <w:b/>
          <w:bCs/>
          <w:color w:val="000000" w:themeColor="text1"/>
          <w:sz w:val="20"/>
          <w:szCs w:val="20"/>
          <w:u w:val="single"/>
        </w:rPr>
        <w:t>-Specific System Designs Goals:</w:t>
      </w:r>
    </w:p>
    <w:p w14:paraId="0FA2154C" w14:textId="77777777" w:rsidR="005F755B" w:rsidRDefault="006724AA">
      <w:pPr>
        <w:rPr>
          <w:rFonts w:ascii="Times New Roman" w:hAnsi="Times New Roman" w:cs="Times New Roman"/>
          <w:b/>
          <w:bCs/>
          <w:color w:val="000000" w:themeColor="text1"/>
          <w:sz w:val="20"/>
          <w:szCs w:val="20"/>
        </w:rPr>
      </w:pPr>
      <w:r>
        <w:rPr>
          <w:rFonts w:ascii="Times New Roman" w:hAnsi="Times New Roman" w:cs="Times New Roman"/>
          <w:b/>
          <w:bCs/>
          <w:color w:val="000000" w:themeColor="text1"/>
          <w:sz w:val="20"/>
          <w:szCs w:val="20"/>
        </w:rPr>
        <w:t>1. User-Friendly Interface</w:t>
      </w:r>
    </w:p>
    <w:p w14:paraId="5817B5B0" w14:textId="77777777" w:rsidR="005F755B" w:rsidRDefault="006724AA">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Our system will be designed to be intuitive and easy to use, ensuring that customers of all backgrounds and technical skill levels can navigate and interact with it effectively on their first try.</w:t>
      </w:r>
    </w:p>
    <w:p w14:paraId="20A1F9CE" w14:textId="77777777" w:rsidR="005F755B" w:rsidRDefault="006724AA">
      <w:pPr>
        <w:rPr>
          <w:rFonts w:ascii="Times New Roman" w:hAnsi="Times New Roman" w:cs="Times New Roman"/>
          <w:b/>
          <w:bCs/>
          <w:color w:val="000000" w:themeColor="text1"/>
          <w:sz w:val="20"/>
          <w:szCs w:val="20"/>
        </w:rPr>
      </w:pPr>
      <w:r>
        <w:rPr>
          <w:rFonts w:ascii="Times New Roman" w:hAnsi="Times New Roman" w:cs="Times New Roman"/>
          <w:b/>
          <w:bCs/>
          <w:color w:val="000000" w:themeColor="text1"/>
          <w:sz w:val="20"/>
          <w:szCs w:val="20"/>
        </w:rPr>
        <w:t>2. High Security</w:t>
      </w:r>
    </w:p>
    <w:p w14:paraId="00F917A6" w14:textId="77777777" w:rsidR="005F755B" w:rsidRDefault="006724AA">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 Our system must ensure high security; so that if the system is exposed to a specific problem or hack, we must ensure that system data and customers personal information are not accessed. To achieve high security, the Database and security servers in the infrastructure layers were separated into two servers, this design guarantees the security and the safety because if an external problem occurs that affects one server, the other server will not be affected and will continue to serve.</w:t>
      </w:r>
    </w:p>
    <w:p w14:paraId="6F0CFD8A" w14:textId="77777777" w:rsidR="005F755B" w:rsidRDefault="005F755B">
      <w:pPr>
        <w:rPr>
          <w:rFonts w:ascii="Times New Roman" w:hAnsi="Times New Roman" w:cs="Times New Roman"/>
          <w:b/>
          <w:bCs/>
          <w:color w:val="000000" w:themeColor="text1"/>
          <w:sz w:val="18"/>
          <w:szCs w:val="18"/>
        </w:rPr>
      </w:pPr>
    </w:p>
    <w:p w14:paraId="606786DA" w14:textId="77777777" w:rsidR="005F755B" w:rsidRDefault="005F755B">
      <w:pPr>
        <w:rPr>
          <w:rFonts w:ascii="Times New Roman" w:hAnsi="Times New Roman" w:cs="Times New Roman"/>
          <w:b/>
          <w:bCs/>
          <w:color w:val="000000" w:themeColor="text1"/>
          <w:sz w:val="18"/>
          <w:szCs w:val="18"/>
        </w:rPr>
      </w:pPr>
    </w:p>
    <w:p w14:paraId="7EAD37FA" w14:textId="77777777" w:rsidR="005F755B" w:rsidRDefault="005F755B">
      <w:pPr>
        <w:rPr>
          <w:rFonts w:ascii="Times New Roman" w:hAnsi="Times New Roman" w:cs="Times New Roman"/>
          <w:b/>
          <w:bCs/>
          <w:color w:val="000000" w:themeColor="text1"/>
          <w:sz w:val="18"/>
          <w:szCs w:val="18"/>
        </w:rPr>
      </w:pPr>
    </w:p>
    <w:p w14:paraId="56496968" w14:textId="77777777" w:rsidR="005F755B" w:rsidRDefault="005F755B">
      <w:pPr>
        <w:rPr>
          <w:rFonts w:ascii="Times New Roman" w:hAnsi="Times New Roman" w:cs="Times New Roman"/>
          <w:b/>
          <w:bCs/>
          <w:color w:val="000000" w:themeColor="text1"/>
          <w:sz w:val="18"/>
          <w:szCs w:val="18"/>
        </w:rPr>
      </w:pPr>
    </w:p>
    <w:p w14:paraId="595D90B9" w14:textId="77777777" w:rsidR="005F755B" w:rsidRDefault="005F755B">
      <w:pPr>
        <w:rPr>
          <w:rFonts w:ascii="Times New Roman" w:hAnsi="Times New Roman" w:cs="Times New Roman"/>
          <w:b/>
          <w:bCs/>
          <w:color w:val="000000" w:themeColor="text1"/>
          <w:sz w:val="18"/>
          <w:szCs w:val="18"/>
        </w:rPr>
      </w:pPr>
    </w:p>
    <w:p w14:paraId="7585F028" w14:textId="77777777" w:rsidR="005F755B" w:rsidRDefault="005F755B">
      <w:pPr>
        <w:rPr>
          <w:rFonts w:ascii="Times New Roman" w:hAnsi="Times New Roman" w:cs="Times New Roman"/>
          <w:b/>
          <w:bCs/>
          <w:color w:val="000000" w:themeColor="text1"/>
          <w:sz w:val="18"/>
          <w:szCs w:val="18"/>
        </w:rPr>
      </w:pPr>
    </w:p>
    <w:p w14:paraId="2E5B1E67" w14:textId="77777777" w:rsidR="005F755B" w:rsidRDefault="005F755B">
      <w:pPr>
        <w:rPr>
          <w:rFonts w:ascii="Times New Roman" w:hAnsi="Times New Roman" w:cs="Times New Roman"/>
          <w:b/>
          <w:bCs/>
          <w:color w:val="000000" w:themeColor="text1"/>
          <w:sz w:val="18"/>
          <w:szCs w:val="18"/>
        </w:rPr>
      </w:pPr>
    </w:p>
    <w:p w14:paraId="78AA103C" w14:textId="77777777" w:rsidR="005F755B" w:rsidRDefault="005F755B">
      <w:pPr>
        <w:rPr>
          <w:rFonts w:ascii="Times New Roman" w:hAnsi="Times New Roman" w:cs="Times New Roman"/>
          <w:b/>
          <w:bCs/>
          <w:color w:val="000000" w:themeColor="text1"/>
          <w:sz w:val="18"/>
          <w:szCs w:val="18"/>
        </w:rPr>
      </w:pPr>
    </w:p>
    <w:p w14:paraId="2F3DBE31" w14:textId="77777777" w:rsidR="005F755B" w:rsidRDefault="005F755B">
      <w:pPr>
        <w:rPr>
          <w:rFonts w:ascii="Times New Roman" w:hAnsi="Times New Roman" w:cs="Times New Roman"/>
          <w:b/>
          <w:bCs/>
          <w:color w:val="000000" w:themeColor="text1"/>
          <w:sz w:val="18"/>
          <w:szCs w:val="18"/>
        </w:rPr>
      </w:pPr>
    </w:p>
    <w:p w14:paraId="6EB622F5" w14:textId="77777777" w:rsidR="005F755B" w:rsidRDefault="005F755B">
      <w:pPr>
        <w:rPr>
          <w:rFonts w:ascii="Times New Roman" w:hAnsi="Times New Roman" w:cs="Times New Roman"/>
          <w:b/>
          <w:bCs/>
          <w:color w:val="000000" w:themeColor="text1"/>
          <w:sz w:val="18"/>
          <w:szCs w:val="18"/>
        </w:rPr>
      </w:pPr>
    </w:p>
    <w:p w14:paraId="5C6803F1" w14:textId="77777777" w:rsidR="005F755B" w:rsidRDefault="005F755B">
      <w:pPr>
        <w:rPr>
          <w:rFonts w:ascii="Times New Roman" w:hAnsi="Times New Roman" w:cs="Times New Roman"/>
          <w:b/>
          <w:bCs/>
          <w:color w:val="000000" w:themeColor="text1"/>
          <w:sz w:val="18"/>
          <w:szCs w:val="18"/>
        </w:rPr>
      </w:pPr>
    </w:p>
    <w:p w14:paraId="1D6C26F8" w14:textId="77777777" w:rsidR="005F755B" w:rsidRDefault="005F755B">
      <w:pPr>
        <w:rPr>
          <w:rFonts w:ascii="Times New Roman" w:hAnsi="Times New Roman" w:cs="Times New Roman"/>
          <w:b/>
          <w:bCs/>
          <w:color w:val="000000" w:themeColor="text1"/>
          <w:sz w:val="18"/>
          <w:szCs w:val="18"/>
        </w:rPr>
      </w:pPr>
    </w:p>
    <w:p w14:paraId="591FB994" w14:textId="77777777" w:rsidR="005F755B" w:rsidRDefault="006724AA">
      <w:pPr>
        <w:pStyle w:val="Heading1"/>
        <w:rPr>
          <w:rFonts w:ascii="Times New Roman" w:hAnsi="Times New Roman" w:cs="Times New Roman"/>
          <w:b/>
          <w:bCs/>
          <w:sz w:val="28"/>
          <w:szCs w:val="28"/>
        </w:rPr>
      </w:pPr>
      <w:r>
        <w:rPr>
          <w:rFonts w:ascii="Times New Roman" w:hAnsi="Times New Roman" w:cs="Times New Roman"/>
          <w:b/>
          <w:bCs/>
          <w:sz w:val="28"/>
          <w:szCs w:val="28"/>
        </w:rPr>
        <w:lastRenderedPageBreak/>
        <w:t>4.2. Component Diagram</w:t>
      </w:r>
    </w:p>
    <w:p w14:paraId="311F5987" w14:textId="0954A389" w:rsidR="005F755B" w:rsidRPr="00F639FD" w:rsidRDefault="006724AA">
      <w:pPr>
        <w:rPr>
          <w:rFonts w:ascii="Times New Roman" w:hAnsi="Times New Roman" w:cs="Times New Roman"/>
          <w:b/>
          <w:bCs/>
          <w:sz w:val="20"/>
          <w:szCs w:val="20"/>
        </w:rPr>
      </w:pPr>
      <w:r w:rsidRPr="00F639FD">
        <w:rPr>
          <w:rFonts w:ascii="Times New Roman" w:hAnsi="Times New Roman" w:cs="Times New Roman"/>
          <w:b/>
          <w:bCs/>
          <w:sz w:val="20"/>
          <w:szCs w:val="20"/>
        </w:rPr>
        <w:t xml:space="preserve"> (Lead: </w:t>
      </w:r>
      <w:proofErr w:type="gramStart"/>
      <w:r w:rsidRPr="00F639FD">
        <w:rPr>
          <w:rFonts w:ascii="Times New Roman" w:hAnsi="Times New Roman" w:cs="Times New Roman"/>
          <w:b/>
          <w:bCs/>
          <w:sz w:val="20"/>
          <w:szCs w:val="20"/>
        </w:rPr>
        <w:t>Rahaf ,Discussion</w:t>
      </w:r>
      <w:proofErr w:type="gramEnd"/>
      <w:r w:rsidRPr="00F639FD">
        <w:rPr>
          <w:rFonts w:ascii="Times New Roman" w:hAnsi="Times New Roman" w:cs="Times New Roman"/>
          <w:b/>
          <w:bCs/>
          <w:sz w:val="20"/>
          <w:szCs w:val="20"/>
        </w:rPr>
        <w:t xml:space="preserve">: </w:t>
      </w:r>
      <w:r w:rsidR="00B94D72">
        <w:rPr>
          <w:rFonts w:ascii="Times New Roman" w:hAnsi="Times New Roman" w:cs="Times New Roman"/>
          <w:b/>
          <w:bCs/>
          <w:sz w:val="20"/>
          <w:szCs w:val="20"/>
        </w:rPr>
        <w:t>Sireen</w:t>
      </w:r>
      <w:r w:rsidRPr="00F639FD">
        <w:rPr>
          <w:rFonts w:ascii="Times New Roman" w:hAnsi="Times New Roman" w:cs="Times New Roman"/>
          <w:b/>
          <w:bCs/>
          <w:sz w:val="20"/>
          <w:szCs w:val="20"/>
        </w:rPr>
        <w:t xml:space="preserve"> </w:t>
      </w:r>
      <w:r w:rsidR="008C5FA7">
        <w:rPr>
          <w:rFonts w:ascii="Times New Roman" w:hAnsi="Times New Roman" w:cs="Times New Roman"/>
          <w:b/>
          <w:bCs/>
          <w:sz w:val="20"/>
          <w:szCs w:val="20"/>
        </w:rPr>
        <w:t xml:space="preserve">,Rana </w:t>
      </w:r>
      <w:r w:rsidRPr="00F639FD">
        <w:rPr>
          <w:rFonts w:ascii="Times New Roman" w:hAnsi="Times New Roman" w:cs="Times New Roman"/>
          <w:b/>
          <w:bCs/>
          <w:sz w:val="20"/>
          <w:szCs w:val="20"/>
        </w:rPr>
        <w:t xml:space="preserve">,Reviewing: </w:t>
      </w:r>
      <w:proofErr w:type="spellStart"/>
      <w:r w:rsidR="00457FFC">
        <w:rPr>
          <w:rFonts w:ascii="Times New Roman" w:hAnsi="Times New Roman" w:cs="Times New Roman"/>
          <w:b/>
          <w:bCs/>
          <w:sz w:val="20"/>
          <w:szCs w:val="20"/>
        </w:rPr>
        <w:t>leyan</w:t>
      </w:r>
      <w:proofErr w:type="spellEnd"/>
      <w:r w:rsidR="00457FFC">
        <w:rPr>
          <w:rFonts w:ascii="Times New Roman" w:hAnsi="Times New Roman" w:cs="Times New Roman"/>
          <w:b/>
          <w:bCs/>
          <w:sz w:val="20"/>
          <w:szCs w:val="20"/>
        </w:rPr>
        <w:t xml:space="preserve"> , </w:t>
      </w:r>
      <w:r w:rsidRPr="00F639FD">
        <w:rPr>
          <w:rFonts w:ascii="Times New Roman" w:hAnsi="Times New Roman" w:cs="Times New Roman"/>
          <w:b/>
          <w:bCs/>
          <w:sz w:val="20"/>
          <w:szCs w:val="20"/>
        </w:rPr>
        <w:t>Jenin  )</w:t>
      </w:r>
    </w:p>
    <w:p w14:paraId="1ABA6610" w14:textId="77777777" w:rsidR="005F755B" w:rsidRDefault="005F755B">
      <w:pPr>
        <w:rPr>
          <w:rFonts w:ascii="Times New Roman" w:hAnsi="Times New Roman" w:cs="Times New Roman"/>
          <w:b/>
          <w:bCs/>
          <w:color w:val="000000" w:themeColor="text1"/>
          <w:sz w:val="18"/>
          <w:szCs w:val="18"/>
        </w:rPr>
      </w:pPr>
    </w:p>
    <w:p w14:paraId="7BEA3B5E" w14:textId="77777777" w:rsidR="005F755B" w:rsidRDefault="005F755B">
      <w:pPr>
        <w:rPr>
          <w:rFonts w:ascii="Times New Roman" w:hAnsi="Times New Roman" w:cs="Times New Roman"/>
          <w:b/>
          <w:bCs/>
          <w:color w:val="000000" w:themeColor="text1"/>
          <w:sz w:val="18"/>
          <w:szCs w:val="18"/>
        </w:rPr>
      </w:pPr>
    </w:p>
    <w:p w14:paraId="63F470E5" w14:textId="77777777" w:rsidR="005F755B" w:rsidRDefault="006724AA">
      <w:pPr>
        <w:jc w:val="center"/>
        <w:rPr>
          <w:rFonts w:ascii="Times New Roman" w:hAnsi="Times New Roman" w:cs="Times New Roman"/>
          <w:b/>
          <w:bCs/>
          <w:color w:val="000000" w:themeColor="text1"/>
          <w:sz w:val="18"/>
          <w:szCs w:val="18"/>
        </w:rPr>
      </w:pPr>
      <w:r>
        <w:rPr>
          <w:rFonts w:ascii="Times New Roman" w:hAnsi="Times New Roman" w:cs="Times New Roman"/>
          <w:noProof/>
        </w:rPr>
        <w:drawing>
          <wp:inline distT="0" distB="0" distL="0" distR="0" wp14:anchorId="62E9A12F" wp14:editId="6D0B0555">
            <wp:extent cx="5341620" cy="3256280"/>
            <wp:effectExtent l="0" t="0" r="0" b="0"/>
            <wp:docPr id="2102194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9438" name="Picture 8"/>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345112" cy="3258463"/>
                    </a:xfrm>
                    <a:prstGeom prst="rect">
                      <a:avLst/>
                    </a:prstGeom>
                    <a:noFill/>
                    <a:ln>
                      <a:noFill/>
                    </a:ln>
                  </pic:spPr>
                </pic:pic>
              </a:graphicData>
            </a:graphic>
          </wp:inline>
        </w:drawing>
      </w:r>
    </w:p>
    <w:p w14:paraId="339BE2D3" w14:textId="77777777" w:rsidR="005F755B" w:rsidRDefault="005F755B">
      <w:pPr>
        <w:rPr>
          <w:rFonts w:ascii="Times New Roman" w:hAnsi="Times New Roman" w:cs="Times New Roman"/>
          <w:b/>
          <w:bCs/>
          <w:color w:val="000000" w:themeColor="text1"/>
          <w:sz w:val="18"/>
          <w:szCs w:val="18"/>
        </w:rPr>
      </w:pPr>
    </w:p>
    <w:p w14:paraId="7E598620" w14:textId="77777777" w:rsidR="005F755B" w:rsidRDefault="005F755B">
      <w:pPr>
        <w:rPr>
          <w:rFonts w:ascii="Times New Roman" w:hAnsi="Times New Roman" w:cs="Times New Roman"/>
          <w:b/>
          <w:bCs/>
          <w:color w:val="000000" w:themeColor="text1"/>
          <w:sz w:val="18"/>
          <w:szCs w:val="18"/>
        </w:rPr>
      </w:pPr>
    </w:p>
    <w:p w14:paraId="4B7B72C9" w14:textId="77777777" w:rsidR="005F755B" w:rsidRDefault="005F755B">
      <w:pPr>
        <w:rPr>
          <w:rFonts w:ascii="Times New Roman" w:hAnsi="Times New Roman" w:cs="Times New Roman"/>
          <w:b/>
          <w:bCs/>
          <w:color w:val="000000" w:themeColor="text1"/>
          <w:sz w:val="18"/>
          <w:szCs w:val="18"/>
        </w:rPr>
      </w:pPr>
    </w:p>
    <w:p w14:paraId="59EF57EB" w14:textId="77777777" w:rsidR="005F755B" w:rsidRDefault="005F755B">
      <w:pPr>
        <w:rPr>
          <w:rFonts w:ascii="Times New Roman" w:hAnsi="Times New Roman" w:cs="Times New Roman"/>
          <w:b/>
          <w:bCs/>
          <w:color w:val="000000" w:themeColor="text1"/>
          <w:sz w:val="18"/>
          <w:szCs w:val="18"/>
        </w:rPr>
      </w:pPr>
    </w:p>
    <w:p w14:paraId="4E0CB67A" w14:textId="77777777" w:rsidR="005F755B" w:rsidRDefault="005F755B">
      <w:pPr>
        <w:rPr>
          <w:rFonts w:ascii="Times New Roman" w:hAnsi="Times New Roman" w:cs="Times New Roman"/>
          <w:b/>
          <w:bCs/>
          <w:color w:val="000000" w:themeColor="text1"/>
          <w:sz w:val="18"/>
          <w:szCs w:val="18"/>
        </w:rPr>
      </w:pPr>
    </w:p>
    <w:p w14:paraId="58C13392" w14:textId="77777777" w:rsidR="005F755B" w:rsidRDefault="005F755B">
      <w:pPr>
        <w:rPr>
          <w:rFonts w:ascii="Times New Roman" w:hAnsi="Times New Roman" w:cs="Times New Roman"/>
          <w:b/>
          <w:bCs/>
          <w:color w:val="000000" w:themeColor="text1"/>
          <w:sz w:val="18"/>
          <w:szCs w:val="18"/>
        </w:rPr>
      </w:pPr>
    </w:p>
    <w:p w14:paraId="06E44C4C" w14:textId="77777777" w:rsidR="005F755B" w:rsidRDefault="005F755B">
      <w:pPr>
        <w:rPr>
          <w:rFonts w:ascii="Times New Roman" w:hAnsi="Times New Roman" w:cs="Times New Roman"/>
          <w:b/>
          <w:bCs/>
          <w:color w:val="000000" w:themeColor="text1"/>
          <w:sz w:val="18"/>
          <w:szCs w:val="18"/>
        </w:rPr>
      </w:pPr>
    </w:p>
    <w:p w14:paraId="7F4FB46E" w14:textId="77777777" w:rsidR="005F755B" w:rsidRDefault="005F755B">
      <w:pPr>
        <w:rPr>
          <w:rFonts w:ascii="Times New Roman" w:hAnsi="Times New Roman" w:cs="Times New Roman"/>
          <w:b/>
          <w:bCs/>
          <w:color w:val="000000" w:themeColor="text1"/>
          <w:sz w:val="18"/>
          <w:szCs w:val="18"/>
        </w:rPr>
      </w:pPr>
    </w:p>
    <w:p w14:paraId="2FC9E256" w14:textId="77777777" w:rsidR="005F755B" w:rsidRDefault="005F755B">
      <w:pPr>
        <w:rPr>
          <w:rFonts w:ascii="Times New Roman" w:hAnsi="Times New Roman" w:cs="Times New Roman"/>
          <w:b/>
          <w:bCs/>
          <w:color w:val="000000" w:themeColor="text1"/>
          <w:sz w:val="18"/>
          <w:szCs w:val="18"/>
        </w:rPr>
      </w:pPr>
    </w:p>
    <w:p w14:paraId="6EFCD92D" w14:textId="77777777" w:rsidR="005F755B" w:rsidRDefault="005F755B">
      <w:pPr>
        <w:rPr>
          <w:rFonts w:ascii="Times New Roman" w:hAnsi="Times New Roman" w:cs="Times New Roman"/>
          <w:b/>
          <w:bCs/>
          <w:color w:val="000000" w:themeColor="text1"/>
          <w:sz w:val="18"/>
          <w:szCs w:val="18"/>
        </w:rPr>
      </w:pPr>
    </w:p>
    <w:p w14:paraId="75248EAD" w14:textId="77777777" w:rsidR="005F755B" w:rsidRDefault="005F755B">
      <w:pPr>
        <w:rPr>
          <w:rFonts w:ascii="Times New Roman" w:hAnsi="Times New Roman" w:cs="Times New Roman"/>
          <w:b/>
          <w:bCs/>
          <w:color w:val="000000" w:themeColor="text1"/>
          <w:sz w:val="18"/>
          <w:szCs w:val="18"/>
        </w:rPr>
      </w:pPr>
    </w:p>
    <w:p w14:paraId="16828274" w14:textId="77777777" w:rsidR="005F755B" w:rsidRDefault="005F755B">
      <w:pPr>
        <w:rPr>
          <w:rFonts w:ascii="Times New Roman" w:hAnsi="Times New Roman" w:cs="Times New Roman"/>
          <w:b/>
          <w:bCs/>
          <w:color w:val="000000" w:themeColor="text1"/>
          <w:sz w:val="18"/>
          <w:szCs w:val="18"/>
        </w:rPr>
      </w:pPr>
    </w:p>
    <w:p w14:paraId="27D35C81" w14:textId="77777777" w:rsidR="005F755B" w:rsidRDefault="005F755B">
      <w:pPr>
        <w:rPr>
          <w:rFonts w:ascii="Times New Roman" w:hAnsi="Times New Roman" w:cs="Times New Roman"/>
          <w:b/>
          <w:bCs/>
          <w:color w:val="000000" w:themeColor="text1"/>
          <w:sz w:val="18"/>
          <w:szCs w:val="18"/>
        </w:rPr>
      </w:pPr>
    </w:p>
    <w:p w14:paraId="72909BD3" w14:textId="77777777" w:rsidR="005F755B" w:rsidRDefault="005F755B">
      <w:pPr>
        <w:rPr>
          <w:rFonts w:ascii="Times New Roman" w:hAnsi="Times New Roman" w:cs="Times New Roman"/>
          <w:b/>
          <w:bCs/>
          <w:color w:val="000000" w:themeColor="text1"/>
          <w:sz w:val="18"/>
          <w:szCs w:val="18"/>
        </w:rPr>
      </w:pPr>
    </w:p>
    <w:p w14:paraId="30B6DB20" w14:textId="77777777" w:rsidR="005F755B" w:rsidRDefault="005F755B">
      <w:pPr>
        <w:rPr>
          <w:rFonts w:ascii="Times New Roman" w:hAnsi="Times New Roman" w:cs="Times New Roman"/>
          <w:b/>
          <w:bCs/>
          <w:color w:val="000000" w:themeColor="text1"/>
          <w:sz w:val="18"/>
          <w:szCs w:val="18"/>
        </w:rPr>
      </w:pPr>
    </w:p>
    <w:p w14:paraId="72011CA2" w14:textId="77777777" w:rsidR="005F755B" w:rsidRDefault="005F755B">
      <w:pPr>
        <w:rPr>
          <w:rFonts w:ascii="Times New Roman" w:hAnsi="Times New Roman" w:cs="Times New Roman"/>
          <w:b/>
          <w:bCs/>
          <w:color w:val="000000" w:themeColor="text1"/>
          <w:sz w:val="18"/>
          <w:szCs w:val="18"/>
        </w:rPr>
      </w:pPr>
    </w:p>
    <w:p w14:paraId="2FB47407" w14:textId="77777777" w:rsidR="005F755B" w:rsidRDefault="006724AA">
      <w:pPr>
        <w:pStyle w:val="Heading1"/>
        <w:rPr>
          <w:rFonts w:ascii="Times New Roman" w:hAnsi="Times New Roman" w:cs="Times New Roman"/>
          <w:b/>
          <w:bCs/>
          <w:sz w:val="28"/>
          <w:szCs w:val="28"/>
        </w:rPr>
      </w:pPr>
      <w:r>
        <w:rPr>
          <w:rFonts w:ascii="Times New Roman" w:hAnsi="Times New Roman" w:cs="Times New Roman"/>
          <w:b/>
          <w:bCs/>
          <w:sz w:val="28"/>
          <w:szCs w:val="28"/>
        </w:rPr>
        <w:lastRenderedPageBreak/>
        <w:t xml:space="preserve">4.3. Overall architecture diagram </w:t>
      </w:r>
    </w:p>
    <w:p w14:paraId="38D41014" w14:textId="405A8FA4" w:rsidR="005F755B" w:rsidRPr="00F639FD" w:rsidRDefault="006724AA" w:rsidP="003A5090">
      <w:pPr>
        <w:rPr>
          <w:rFonts w:ascii="Times New Roman" w:hAnsi="Times New Roman" w:cs="Times New Roman"/>
          <w:b/>
          <w:bCs/>
          <w:sz w:val="18"/>
          <w:szCs w:val="18"/>
        </w:rPr>
      </w:pPr>
      <w:r w:rsidRPr="00F639FD">
        <w:rPr>
          <w:rFonts w:ascii="Times New Roman" w:hAnsi="Times New Roman" w:cs="Times New Roman"/>
          <w:b/>
          <w:bCs/>
          <w:sz w:val="18"/>
          <w:szCs w:val="18"/>
        </w:rPr>
        <w:t> (Lead:</w:t>
      </w:r>
      <w:r w:rsidR="008442BC" w:rsidRPr="00F639FD">
        <w:rPr>
          <w:rFonts w:ascii="Times New Roman" w:hAnsi="Times New Roman" w:cs="Times New Roman"/>
          <w:b/>
          <w:bCs/>
          <w:sz w:val="18"/>
          <w:szCs w:val="18"/>
        </w:rPr>
        <w:t xml:space="preserve"> </w:t>
      </w:r>
      <w:proofErr w:type="gramStart"/>
      <w:r w:rsidR="008442BC" w:rsidRPr="00F639FD">
        <w:rPr>
          <w:rFonts w:ascii="Times New Roman" w:hAnsi="Times New Roman" w:cs="Times New Roman"/>
          <w:b/>
          <w:bCs/>
          <w:sz w:val="18"/>
          <w:szCs w:val="18"/>
        </w:rPr>
        <w:t xml:space="preserve">Rahaf </w:t>
      </w:r>
      <w:r w:rsidRPr="00F639FD">
        <w:rPr>
          <w:rFonts w:ascii="Times New Roman" w:hAnsi="Times New Roman" w:cs="Times New Roman"/>
          <w:b/>
          <w:bCs/>
          <w:sz w:val="18"/>
          <w:szCs w:val="18"/>
        </w:rPr>
        <w:t>,Discussion</w:t>
      </w:r>
      <w:proofErr w:type="gramEnd"/>
      <w:r w:rsidRPr="00F639FD">
        <w:rPr>
          <w:rFonts w:ascii="Times New Roman" w:hAnsi="Times New Roman" w:cs="Times New Roman"/>
          <w:b/>
          <w:bCs/>
          <w:sz w:val="18"/>
          <w:szCs w:val="18"/>
        </w:rPr>
        <w:t xml:space="preserve">: </w:t>
      </w:r>
      <w:proofErr w:type="spellStart"/>
      <w:r w:rsidR="003A5090">
        <w:rPr>
          <w:rFonts w:ascii="Times New Roman" w:hAnsi="Times New Roman" w:cs="Times New Roman"/>
          <w:b/>
          <w:bCs/>
          <w:sz w:val="18"/>
          <w:szCs w:val="18"/>
        </w:rPr>
        <w:t>layan</w:t>
      </w:r>
      <w:proofErr w:type="spellEnd"/>
      <w:r w:rsidR="008C5FA7">
        <w:rPr>
          <w:rFonts w:ascii="Times New Roman" w:hAnsi="Times New Roman" w:cs="Times New Roman"/>
          <w:b/>
          <w:bCs/>
          <w:sz w:val="18"/>
          <w:szCs w:val="18"/>
        </w:rPr>
        <w:t xml:space="preserve">, Rana, </w:t>
      </w:r>
      <w:r w:rsidRPr="00F639FD">
        <w:rPr>
          <w:rFonts w:ascii="Times New Roman" w:hAnsi="Times New Roman" w:cs="Times New Roman"/>
          <w:b/>
          <w:bCs/>
          <w:sz w:val="18"/>
          <w:szCs w:val="18"/>
        </w:rPr>
        <w:t xml:space="preserve">,Reviewing: </w:t>
      </w:r>
      <w:proofErr w:type="spellStart"/>
      <w:r w:rsidRPr="00F639FD">
        <w:rPr>
          <w:rFonts w:ascii="Times New Roman" w:hAnsi="Times New Roman" w:cs="Times New Roman"/>
          <w:b/>
          <w:bCs/>
          <w:sz w:val="18"/>
          <w:szCs w:val="18"/>
        </w:rPr>
        <w:t>Jenin</w:t>
      </w:r>
      <w:r w:rsidR="003A5090">
        <w:rPr>
          <w:rFonts w:ascii="Times New Roman" w:hAnsi="Times New Roman" w:cs="Times New Roman"/>
          <w:b/>
          <w:bCs/>
          <w:sz w:val="18"/>
          <w:szCs w:val="18"/>
        </w:rPr>
        <w:t>,sireen</w:t>
      </w:r>
      <w:proofErr w:type="spellEnd"/>
      <w:r w:rsidR="003A5090">
        <w:rPr>
          <w:rFonts w:ascii="Times New Roman" w:hAnsi="Times New Roman" w:cs="Times New Roman"/>
          <w:b/>
          <w:bCs/>
          <w:sz w:val="18"/>
          <w:szCs w:val="18"/>
        </w:rPr>
        <w:t xml:space="preserve"> </w:t>
      </w:r>
      <w:r w:rsidRPr="00F639FD">
        <w:rPr>
          <w:rFonts w:ascii="Times New Roman" w:hAnsi="Times New Roman" w:cs="Times New Roman"/>
          <w:b/>
          <w:bCs/>
          <w:sz w:val="18"/>
          <w:szCs w:val="18"/>
        </w:rPr>
        <w:t>)</w:t>
      </w:r>
    </w:p>
    <w:p w14:paraId="3A799972" w14:textId="77777777" w:rsidR="005F755B" w:rsidRDefault="005F755B">
      <w:pPr>
        <w:rPr>
          <w:rFonts w:ascii="Times New Roman" w:hAnsi="Times New Roman" w:cs="Times New Roman"/>
          <w:b/>
          <w:bCs/>
          <w:color w:val="000000" w:themeColor="text1"/>
          <w:sz w:val="18"/>
          <w:szCs w:val="18"/>
        </w:rPr>
      </w:pPr>
    </w:p>
    <w:p w14:paraId="66007D82" w14:textId="77777777" w:rsidR="005F755B" w:rsidRDefault="006724AA">
      <w:pPr>
        <w:jc w:val="center"/>
        <w:rPr>
          <w:rFonts w:ascii="Times New Roman" w:hAnsi="Times New Roman" w:cs="Times New Roman"/>
          <w:b/>
          <w:bCs/>
          <w:color w:val="000000" w:themeColor="text1"/>
          <w:sz w:val="18"/>
          <w:szCs w:val="18"/>
        </w:rPr>
      </w:pPr>
      <w:r>
        <w:rPr>
          <w:rFonts w:ascii="Times New Roman" w:hAnsi="Times New Roman" w:cs="Times New Roman"/>
          <w:noProof/>
        </w:rPr>
        <w:drawing>
          <wp:inline distT="0" distB="0" distL="0" distR="0" wp14:anchorId="29858012" wp14:editId="6E953479">
            <wp:extent cx="5524500" cy="3785870"/>
            <wp:effectExtent l="0" t="0" r="0" b="0"/>
            <wp:docPr id="14580694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69410" name="Picture 10"/>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531151" cy="3790848"/>
                    </a:xfrm>
                    <a:prstGeom prst="rect">
                      <a:avLst/>
                    </a:prstGeom>
                    <a:noFill/>
                    <a:ln>
                      <a:noFill/>
                    </a:ln>
                  </pic:spPr>
                </pic:pic>
              </a:graphicData>
            </a:graphic>
          </wp:inline>
        </w:drawing>
      </w:r>
    </w:p>
    <w:p w14:paraId="3BDBCEED" w14:textId="77777777" w:rsidR="005F755B" w:rsidRDefault="006724AA">
      <w:pPr>
        <w:rPr>
          <w:rFonts w:ascii="Times New Roman" w:hAnsi="Times New Roman" w:cs="Times New Roman"/>
          <w:color w:val="000000" w:themeColor="text1"/>
        </w:rPr>
      </w:pPr>
      <w:r>
        <w:rPr>
          <w:rFonts w:ascii="Times New Roman" w:hAnsi="Times New Roman" w:cs="Times New Roman"/>
          <w:color w:val="000000" w:themeColor="text1"/>
        </w:rPr>
        <w:t>The Web Browser Layer is responsible for handling the user interface and user interactions, ensuring a seamless experience. Web Server Layer manages the logic and requests, acting as the application's brain. System security is ensured by the Security Server Layer, which handles authentication, authorization, and other security-related functions. Database Layer: Maintains data persistence by storing and retrieving data.</w:t>
      </w:r>
    </w:p>
    <w:p w14:paraId="7A9E26BF" w14:textId="77777777" w:rsidR="005F755B" w:rsidRDefault="005F755B">
      <w:pPr>
        <w:rPr>
          <w:rFonts w:ascii="Times New Roman" w:hAnsi="Times New Roman" w:cs="Times New Roman"/>
          <w:b/>
          <w:bCs/>
          <w:color w:val="000000" w:themeColor="text1"/>
          <w:sz w:val="18"/>
          <w:szCs w:val="18"/>
        </w:rPr>
      </w:pPr>
    </w:p>
    <w:p w14:paraId="2041669F" w14:textId="77777777" w:rsidR="005F755B" w:rsidRDefault="005F755B">
      <w:pPr>
        <w:rPr>
          <w:rFonts w:ascii="Times New Roman" w:hAnsi="Times New Roman" w:cs="Times New Roman"/>
          <w:b/>
          <w:bCs/>
          <w:color w:val="000000" w:themeColor="text1"/>
          <w:sz w:val="18"/>
          <w:szCs w:val="18"/>
        </w:rPr>
      </w:pPr>
    </w:p>
    <w:p w14:paraId="080AB7B5" w14:textId="77777777" w:rsidR="005F755B" w:rsidRDefault="005F755B">
      <w:pPr>
        <w:rPr>
          <w:rFonts w:ascii="Times New Roman" w:hAnsi="Times New Roman" w:cs="Times New Roman"/>
          <w:b/>
          <w:bCs/>
          <w:color w:val="000000" w:themeColor="text1"/>
          <w:sz w:val="18"/>
          <w:szCs w:val="18"/>
        </w:rPr>
      </w:pPr>
    </w:p>
    <w:p w14:paraId="1E365B58" w14:textId="77777777" w:rsidR="005F755B" w:rsidRDefault="005F755B">
      <w:pPr>
        <w:rPr>
          <w:rFonts w:ascii="Times New Roman" w:hAnsi="Times New Roman" w:cs="Times New Roman"/>
          <w:b/>
          <w:bCs/>
          <w:color w:val="000000" w:themeColor="text1"/>
          <w:sz w:val="18"/>
          <w:szCs w:val="18"/>
        </w:rPr>
      </w:pPr>
    </w:p>
    <w:p w14:paraId="265B087A" w14:textId="77777777" w:rsidR="005F755B" w:rsidRDefault="005F755B">
      <w:pPr>
        <w:rPr>
          <w:rFonts w:ascii="Times New Roman" w:hAnsi="Times New Roman" w:cs="Times New Roman"/>
          <w:b/>
          <w:bCs/>
          <w:color w:val="000000" w:themeColor="text1"/>
          <w:sz w:val="18"/>
          <w:szCs w:val="18"/>
        </w:rPr>
      </w:pPr>
    </w:p>
    <w:p w14:paraId="0D60EB11" w14:textId="77777777" w:rsidR="005F755B" w:rsidRDefault="005F755B">
      <w:pPr>
        <w:rPr>
          <w:rFonts w:ascii="Times New Roman" w:hAnsi="Times New Roman" w:cs="Times New Roman"/>
          <w:b/>
          <w:bCs/>
          <w:color w:val="000000" w:themeColor="text1"/>
          <w:sz w:val="18"/>
          <w:szCs w:val="18"/>
        </w:rPr>
      </w:pPr>
    </w:p>
    <w:p w14:paraId="5A26AE3C" w14:textId="77777777" w:rsidR="005F755B" w:rsidRDefault="005F755B">
      <w:pPr>
        <w:rPr>
          <w:rFonts w:ascii="Times New Roman" w:hAnsi="Times New Roman" w:cs="Times New Roman"/>
          <w:b/>
          <w:bCs/>
          <w:color w:val="000000" w:themeColor="text1"/>
          <w:sz w:val="18"/>
          <w:szCs w:val="18"/>
        </w:rPr>
      </w:pPr>
    </w:p>
    <w:p w14:paraId="18F72371" w14:textId="77777777" w:rsidR="005F755B" w:rsidRDefault="005F755B">
      <w:pPr>
        <w:rPr>
          <w:rFonts w:ascii="Times New Roman" w:hAnsi="Times New Roman" w:cs="Times New Roman"/>
          <w:b/>
          <w:bCs/>
          <w:color w:val="000000" w:themeColor="text1"/>
          <w:sz w:val="18"/>
          <w:szCs w:val="18"/>
        </w:rPr>
      </w:pPr>
    </w:p>
    <w:p w14:paraId="5C177240" w14:textId="77777777" w:rsidR="005F755B" w:rsidRDefault="005F755B">
      <w:pPr>
        <w:rPr>
          <w:rFonts w:ascii="Times New Roman" w:hAnsi="Times New Roman" w:cs="Times New Roman"/>
          <w:b/>
          <w:bCs/>
          <w:color w:val="000000" w:themeColor="text1"/>
          <w:sz w:val="18"/>
          <w:szCs w:val="18"/>
        </w:rPr>
      </w:pPr>
    </w:p>
    <w:p w14:paraId="0A86F70A" w14:textId="77777777" w:rsidR="005F755B" w:rsidRDefault="005F755B">
      <w:pPr>
        <w:rPr>
          <w:rFonts w:ascii="Times New Roman" w:hAnsi="Times New Roman" w:cs="Times New Roman"/>
          <w:b/>
          <w:bCs/>
          <w:color w:val="000000" w:themeColor="text1"/>
          <w:sz w:val="18"/>
          <w:szCs w:val="18"/>
        </w:rPr>
      </w:pPr>
    </w:p>
    <w:p w14:paraId="76C002C9" w14:textId="77777777" w:rsidR="005F755B" w:rsidRDefault="005F755B">
      <w:pPr>
        <w:rPr>
          <w:rFonts w:ascii="Times New Roman" w:hAnsi="Times New Roman" w:cs="Times New Roman"/>
          <w:b/>
          <w:bCs/>
          <w:color w:val="000000" w:themeColor="text1"/>
          <w:sz w:val="18"/>
          <w:szCs w:val="18"/>
        </w:rPr>
      </w:pPr>
    </w:p>
    <w:p w14:paraId="3F37D626" w14:textId="77777777" w:rsidR="005F755B" w:rsidRDefault="006724AA">
      <w:pPr>
        <w:pStyle w:val="Heading1"/>
        <w:rPr>
          <w:rFonts w:ascii="Times New Roman" w:hAnsi="Times New Roman" w:cs="Times New Roman"/>
          <w:b/>
          <w:bCs/>
          <w:sz w:val="28"/>
          <w:szCs w:val="28"/>
        </w:rPr>
      </w:pPr>
      <w:r>
        <w:rPr>
          <w:rFonts w:ascii="Times New Roman" w:hAnsi="Times New Roman" w:cs="Times New Roman"/>
          <w:b/>
          <w:bCs/>
          <w:sz w:val="28"/>
          <w:szCs w:val="28"/>
        </w:rPr>
        <w:lastRenderedPageBreak/>
        <w:t>4.</w:t>
      </w:r>
      <w:proofErr w:type="gramStart"/>
      <w:r>
        <w:rPr>
          <w:rFonts w:ascii="Times New Roman" w:hAnsi="Times New Roman" w:cs="Times New Roman"/>
          <w:b/>
          <w:bCs/>
          <w:sz w:val="28"/>
          <w:szCs w:val="28"/>
        </w:rPr>
        <w:t>4.Deployment</w:t>
      </w:r>
      <w:proofErr w:type="gramEnd"/>
      <w:r>
        <w:rPr>
          <w:rFonts w:ascii="Times New Roman" w:hAnsi="Times New Roman" w:cs="Times New Roman"/>
          <w:b/>
          <w:bCs/>
          <w:sz w:val="28"/>
          <w:szCs w:val="28"/>
        </w:rPr>
        <w:t xml:space="preserve"> diagram</w:t>
      </w:r>
    </w:p>
    <w:p w14:paraId="5C1F56D4" w14:textId="762DA66D" w:rsidR="005F755B" w:rsidRPr="00F639FD" w:rsidRDefault="006724AA">
      <w:pPr>
        <w:rPr>
          <w:rFonts w:ascii="Times New Roman" w:hAnsi="Times New Roman" w:cs="Times New Roman"/>
          <w:b/>
          <w:bCs/>
          <w:sz w:val="18"/>
          <w:szCs w:val="18"/>
        </w:rPr>
      </w:pPr>
      <w:r w:rsidRPr="00F639FD">
        <w:rPr>
          <w:rFonts w:ascii="Times New Roman" w:hAnsi="Times New Roman" w:cs="Times New Roman"/>
          <w:b/>
          <w:bCs/>
          <w:sz w:val="18"/>
          <w:szCs w:val="18"/>
        </w:rPr>
        <w:t> (Lead: Jenin,</w:t>
      </w:r>
      <w:r w:rsidR="00A42D43">
        <w:rPr>
          <w:rFonts w:ascii="Times New Roman" w:hAnsi="Times New Roman" w:cs="Times New Roman"/>
          <w:b/>
          <w:bCs/>
          <w:sz w:val="18"/>
          <w:szCs w:val="18"/>
        </w:rPr>
        <w:t xml:space="preserve"> </w:t>
      </w:r>
      <w:r w:rsidRPr="00F639FD">
        <w:rPr>
          <w:rFonts w:ascii="Times New Roman" w:hAnsi="Times New Roman" w:cs="Times New Roman"/>
          <w:b/>
          <w:bCs/>
          <w:sz w:val="18"/>
          <w:szCs w:val="18"/>
        </w:rPr>
        <w:t>Discussion:</w:t>
      </w:r>
      <w:r w:rsidR="008C5FA7">
        <w:rPr>
          <w:rFonts w:ascii="Times New Roman" w:hAnsi="Times New Roman" w:cs="Times New Roman"/>
          <w:b/>
          <w:bCs/>
          <w:sz w:val="18"/>
          <w:szCs w:val="18"/>
        </w:rPr>
        <w:t xml:space="preserve"> Rana, </w:t>
      </w:r>
      <w:proofErr w:type="gramStart"/>
      <w:r w:rsidR="008C5FA7">
        <w:rPr>
          <w:rFonts w:ascii="Times New Roman" w:hAnsi="Times New Roman" w:cs="Times New Roman"/>
          <w:b/>
          <w:bCs/>
          <w:sz w:val="18"/>
          <w:szCs w:val="18"/>
        </w:rPr>
        <w:t>Leyan</w:t>
      </w:r>
      <w:r w:rsidR="00F639FD" w:rsidRPr="00F639FD">
        <w:rPr>
          <w:rFonts w:ascii="Times New Roman" w:hAnsi="Times New Roman" w:cs="Times New Roman"/>
          <w:b/>
          <w:bCs/>
          <w:sz w:val="18"/>
          <w:szCs w:val="18"/>
        </w:rPr>
        <w:t xml:space="preserve"> </w:t>
      </w:r>
      <w:r w:rsidRPr="00F639FD">
        <w:rPr>
          <w:rFonts w:ascii="Times New Roman" w:hAnsi="Times New Roman" w:cs="Times New Roman"/>
          <w:b/>
          <w:bCs/>
          <w:sz w:val="18"/>
          <w:szCs w:val="18"/>
        </w:rPr>
        <w:t>,Reviewing</w:t>
      </w:r>
      <w:proofErr w:type="gramEnd"/>
      <w:r w:rsidRPr="00F639FD">
        <w:rPr>
          <w:rFonts w:ascii="Times New Roman" w:hAnsi="Times New Roman" w:cs="Times New Roman"/>
          <w:b/>
          <w:bCs/>
          <w:sz w:val="18"/>
          <w:szCs w:val="18"/>
        </w:rPr>
        <w:t>:</w:t>
      </w:r>
      <w:r w:rsidR="00A42D43">
        <w:rPr>
          <w:rFonts w:ascii="Times New Roman" w:hAnsi="Times New Roman" w:cs="Times New Roman"/>
          <w:b/>
          <w:bCs/>
          <w:sz w:val="18"/>
          <w:szCs w:val="18"/>
        </w:rPr>
        <w:t xml:space="preserve"> Rahaf </w:t>
      </w:r>
      <w:r w:rsidR="00B94D72">
        <w:rPr>
          <w:rFonts w:ascii="Times New Roman" w:hAnsi="Times New Roman" w:cs="Times New Roman"/>
          <w:b/>
          <w:bCs/>
          <w:sz w:val="18"/>
          <w:szCs w:val="18"/>
        </w:rPr>
        <w:t>,Sireen</w:t>
      </w:r>
      <w:r w:rsidRPr="00F639FD">
        <w:rPr>
          <w:rFonts w:ascii="Times New Roman" w:hAnsi="Times New Roman" w:cs="Times New Roman"/>
          <w:b/>
          <w:bCs/>
          <w:sz w:val="18"/>
          <w:szCs w:val="18"/>
        </w:rPr>
        <w:t>)</w:t>
      </w:r>
    </w:p>
    <w:tbl>
      <w:tblPr>
        <w:tblW w:w="0" w:type="auto"/>
        <w:tblCellSpacing w:w="30" w:type="dxa"/>
        <w:tblCellMar>
          <w:top w:w="60" w:type="dxa"/>
          <w:left w:w="60" w:type="dxa"/>
          <w:bottom w:w="60" w:type="dxa"/>
          <w:right w:w="60" w:type="dxa"/>
        </w:tblCellMar>
        <w:tblLook w:val="04A0" w:firstRow="1" w:lastRow="0" w:firstColumn="1" w:lastColumn="0" w:noHBand="0" w:noVBand="1"/>
      </w:tblPr>
      <w:tblGrid>
        <w:gridCol w:w="246"/>
      </w:tblGrid>
      <w:tr w:rsidR="005F755B" w14:paraId="3F47FD2F" w14:textId="77777777">
        <w:trPr>
          <w:tblCellSpacing w:w="30" w:type="dxa"/>
        </w:trPr>
        <w:tc>
          <w:tcPr>
            <w:tcW w:w="0" w:type="auto"/>
            <w:vAlign w:val="center"/>
          </w:tcPr>
          <w:p w14:paraId="3952F9DA" w14:textId="77777777" w:rsidR="005F755B" w:rsidRDefault="005F755B">
            <w:pPr>
              <w:rPr>
                <w:rFonts w:ascii="Times New Roman" w:hAnsi="Times New Roman" w:cs="Times New Roman"/>
                <w:b/>
                <w:bCs/>
                <w:color w:val="0070C0"/>
                <w:sz w:val="18"/>
                <w:szCs w:val="18"/>
              </w:rPr>
            </w:pPr>
          </w:p>
        </w:tc>
      </w:tr>
    </w:tbl>
    <w:p w14:paraId="47C8B782" w14:textId="77777777" w:rsidR="005F755B" w:rsidRDefault="006724AA">
      <w:pPr>
        <w:jc w:val="center"/>
        <w:rPr>
          <w:rFonts w:ascii="Times New Roman" w:hAnsi="Times New Roman" w:cs="Times New Roman"/>
          <w:b/>
          <w:bCs/>
          <w:color w:val="0070C0"/>
          <w:sz w:val="18"/>
          <w:szCs w:val="18"/>
        </w:rPr>
      </w:pPr>
      <w:r>
        <w:rPr>
          <w:rFonts w:ascii="Times New Roman" w:hAnsi="Times New Roman" w:cs="Times New Roman"/>
          <w:noProof/>
        </w:rPr>
        <w:drawing>
          <wp:inline distT="0" distB="0" distL="0" distR="0" wp14:anchorId="63E4048F" wp14:editId="200EB07B">
            <wp:extent cx="4991100" cy="3489960"/>
            <wp:effectExtent l="0" t="0" r="0" b="0"/>
            <wp:docPr id="718460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6038" name="Picture 12"/>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4996808" cy="3494563"/>
                    </a:xfrm>
                    <a:prstGeom prst="rect">
                      <a:avLst/>
                    </a:prstGeom>
                    <a:noFill/>
                    <a:ln>
                      <a:noFill/>
                    </a:ln>
                  </pic:spPr>
                </pic:pic>
              </a:graphicData>
            </a:graphic>
          </wp:inline>
        </w:drawing>
      </w:r>
    </w:p>
    <w:sectPr w:rsidR="005F755B">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47C2D9" w14:textId="77777777" w:rsidR="00744DBD" w:rsidRDefault="00744DBD">
      <w:pPr>
        <w:spacing w:line="240" w:lineRule="auto"/>
      </w:pPr>
      <w:r>
        <w:separator/>
      </w:r>
    </w:p>
  </w:endnote>
  <w:endnote w:type="continuationSeparator" w:id="0">
    <w:p w14:paraId="5508ADA6" w14:textId="77777777" w:rsidR="00744DBD" w:rsidRDefault="00744D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SimSun"/>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67D893" w14:textId="77777777" w:rsidR="00744DBD" w:rsidRDefault="00744DBD">
      <w:pPr>
        <w:spacing w:after="0"/>
      </w:pPr>
      <w:r>
        <w:separator/>
      </w:r>
    </w:p>
  </w:footnote>
  <w:footnote w:type="continuationSeparator" w:id="0">
    <w:p w14:paraId="533A5E75" w14:textId="77777777" w:rsidR="00744DBD" w:rsidRDefault="00744DB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9225CBB"/>
    <w:multiLevelType w:val="singleLevel"/>
    <w:tmpl w:val="B9225CBB"/>
    <w:lvl w:ilvl="0">
      <w:start w:val="1"/>
      <w:numFmt w:val="bullet"/>
      <w:lvlText w:val=""/>
      <w:lvlJc w:val="left"/>
      <w:pPr>
        <w:tabs>
          <w:tab w:val="left" w:pos="840"/>
        </w:tabs>
        <w:ind w:left="840" w:hanging="420"/>
      </w:pPr>
      <w:rPr>
        <w:rFonts w:ascii="Wingdings" w:hAnsi="Wingdings" w:hint="default"/>
        <w:sz w:val="16"/>
        <w:szCs w:val="16"/>
      </w:rPr>
    </w:lvl>
  </w:abstractNum>
  <w:abstractNum w:abstractNumId="1" w15:restartNumberingAfterBreak="0">
    <w:nsid w:val="BF205925"/>
    <w:multiLevelType w:val="multilevel"/>
    <w:tmpl w:val="BF205925"/>
    <w:lvl w:ilvl="0">
      <w:start w:val="1"/>
      <w:numFmt w:val="bullet"/>
      <w:lvlText w:val="●"/>
      <w:lvlJc w:val="left"/>
      <w:pPr>
        <w:ind w:left="720" w:hanging="360"/>
      </w:pPr>
      <w:rPr>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2" w15:restartNumberingAfterBreak="0">
    <w:nsid w:val="CF092B84"/>
    <w:multiLevelType w:val="multilevel"/>
    <w:tmpl w:val="CF092B84"/>
    <w:lvl w:ilvl="0">
      <w:start w:val="1"/>
      <w:numFmt w:val="bullet"/>
      <w:lvlText w:val="●"/>
      <w:lvlJc w:val="left"/>
      <w:pPr>
        <w:ind w:left="720" w:hanging="360"/>
      </w:pPr>
      <w:rPr>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3" w15:restartNumberingAfterBreak="0">
    <w:nsid w:val="E912E0C3"/>
    <w:multiLevelType w:val="singleLevel"/>
    <w:tmpl w:val="E912E0C3"/>
    <w:lvl w:ilvl="0">
      <w:start w:val="1"/>
      <w:numFmt w:val="decimal"/>
      <w:suff w:val="space"/>
      <w:lvlText w:val="%1-"/>
      <w:lvlJc w:val="left"/>
      <w:pPr>
        <w:ind w:left="0" w:firstLine="0"/>
      </w:pPr>
    </w:lvl>
  </w:abstractNum>
  <w:abstractNum w:abstractNumId="4" w15:restartNumberingAfterBreak="0">
    <w:nsid w:val="06715766"/>
    <w:multiLevelType w:val="multilevel"/>
    <w:tmpl w:val="06715766"/>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0B916925"/>
    <w:multiLevelType w:val="multilevel"/>
    <w:tmpl w:val="000C3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F84CB0"/>
    <w:multiLevelType w:val="multilevel"/>
    <w:tmpl w:val="0BF84CB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15ED62D8"/>
    <w:multiLevelType w:val="multilevel"/>
    <w:tmpl w:val="703AE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331911"/>
    <w:multiLevelType w:val="hybridMultilevel"/>
    <w:tmpl w:val="C6AAE638"/>
    <w:lvl w:ilvl="0" w:tplc="D1E60CB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C6699F"/>
    <w:multiLevelType w:val="hybridMultilevel"/>
    <w:tmpl w:val="9768D90C"/>
    <w:lvl w:ilvl="0" w:tplc="255A638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F05251"/>
    <w:multiLevelType w:val="multilevel"/>
    <w:tmpl w:val="24F0525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1" w15:restartNumberingAfterBreak="0">
    <w:nsid w:val="287B4292"/>
    <w:multiLevelType w:val="multilevel"/>
    <w:tmpl w:val="1B0CF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B0426D"/>
    <w:multiLevelType w:val="multilevel"/>
    <w:tmpl w:val="12861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EC78A2"/>
    <w:multiLevelType w:val="multilevel"/>
    <w:tmpl w:val="34EC78A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350A04A2"/>
    <w:multiLevelType w:val="hybridMultilevel"/>
    <w:tmpl w:val="14962318"/>
    <w:lvl w:ilvl="0" w:tplc="BEDEDEC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2C6639"/>
    <w:multiLevelType w:val="hybridMultilevel"/>
    <w:tmpl w:val="EFA2D5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B957EB"/>
    <w:multiLevelType w:val="multilevel"/>
    <w:tmpl w:val="3FB957E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4288E136"/>
    <w:multiLevelType w:val="multilevel"/>
    <w:tmpl w:val="4288E13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8" w15:restartNumberingAfterBreak="0">
    <w:nsid w:val="442F7026"/>
    <w:multiLevelType w:val="multilevel"/>
    <w:tmpl w:val="4B705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ED68B9"/>
    <w:multiLevelType w:val="multilevel"/>
    <w:tmpl w:val="45ED68B9"/>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464464FF"/>
    <w:multiLevelType w:val="multilevel"/>
    <w:tmpl w:val="A29CB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225472"/>
    <w:multiLevelType w:val="multilevel"/>
    <w:tmpl w:val="9E188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540C2D"/>
    <w:multiLevelType w:val="multilevel"/>
    <w:tmpl w:val="4B540C2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4C0C1F80"/>
    <w:multiLevelType w:val="multilevel"/>
    <w:tmpl w:val="4C0C1F8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 w15:restartNumberingAfterBreak="0">
    <w:nsid w:val="4DE060D7"/>
    <w:multiLevelType w:val="multilevel"/>
    <w:tmpl w:val="D3F86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ED6786"/>
    <w:multiLevelType w:val="hybridMultilevel"/>
    <w:tmpl w:val="BEE4E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691DAB"/>
    <w:multiLevelType w:val="multilevel"/>
    <w:tmpl w:val="57691DAB"/>
    <w:lvl w:ilvl="0">
      <w:start w:val="2"/>
      <w:numFmt w:val="decimal"/>
      <w:lvlText w:val="%1."/>
      <w:lvlJc w:val="left"/>
      <w:pPr>
        <w:ind w:left="408" w:hanging="360"/>
      </w:pPr>
    </w:lvl>
    <w:lvl w:ilvl="1">
      <w:start w:val="1"/>
      <w:numFmt w:val="lowerLetter"/>
      <w:lvlText w:val="%2."/>
      <w:lvlJc w:val="left"/>
      <w:pPr>
        <w:ind w:left="1128" w:hanging="360"/>
      </w:pPr>
    </w:lvl>
    <w:lvl w:ilvl="2">
      <w:start w:val="1"/>
      <w:numFmt w:val="lowerRoman"/>
      <w:lvlText w:val="%3."/>
      <w:lvlJc w:val="right"/>
      <w:pPr>
        <w:ind w:left="1848" w:hanging="180"/>
      </w:pPr>
    </w:lvl>
    <w:lvl w:ilvl="3">
      <w:start w:val="1"/>
      <w:numFmt w:val="decimal"/>
      <w:lvlText w:val="%4."/>
      <w:lvlJc w:val="left"/>
      <w:pPr>
        <w:ind w:left="2568" w:hanging="360"/>
      </w:pPr>
    </w:lvl>
    <w:lvl w:ilvl="4">
      <w:start w:val="1"/>
      <w:numFmt w:val="lowerLetter"/>
      <w:lvlText w:val="%5."/>
      <w:lvlJc w:val="left"/>
      <w:pPr>
        <w:ind w:left="3288" w:hanging="360"/>
      </w:pPr>
    </w:lvl>
    <w:lvl w:ilvl="5">
      <w:start w:val="1"/>
      <w:numFmt w:val="lowerRoman"/>
      <w:lvlText w:val="%6."/>
      <w:lvlJc w:val="right"/>
      <w:pPr>
        <w:ind w:left="4008" w:hanging="180"/>
      </w:pPr>
    </w:lvl>
    <w:lvl w:ilvl="6">
      <w:start w:val="1"/>
      <w:numFmt w:val="decimal"/>
      <w:lvlText w:val="%7."/>
      <w:lvlJc w:val="left"/>
      <w:pPr>
        <w:ind w:left="4728" w:hanging="360"/>
      </w:pPr>
    </w:lvl>
    <w:lvl w:ilvl="7">
      <w:start w:val="1"/>
      <w:numFmt w:val="lowerLetter"/>
      <w:lvlText w:val="%8."/>
      <w:lvlJc w:val="left"/>
      <w:pPr>
        <w:ind w:left="5448" w:hanging="360"/>
      </w:pPr>
    </w:lvl>
    <w:lvl w:ilvl="8">
      <w:start w:val="1"/>
      <w:numFmt w:val="lowerRoman"/>
      <w:lvlText w:val="%9."/>
      <w:lvlJc w:val="right"/>
      <w:pPr>
        <w:ind w:left="6168" w:hanging="180"/>
      </w:pPr>
    </w:lvl>
  </w:abstractNum>
  <w:abstractNum w:abstractNumId="27" w15:restartNumberingAfterBreak="0">
    <w:nsid w:val="59ADCABA"/>
    <w:multiLevelType w:val="multilevel"/>
    <w:tmpl w:val="59ADCABA"/>
    <w:lvl w:ilvl="0">
      <w:start w:val="1"/>
      <w:numFmt w:val="bullet"/>
      <w:lvlText w:val="●"/>
      <w:lvlJc w:val="left"/>
      <w:pPr>
        <w:ind w:left="720" w:hanging="360"/>
      </w:pPr>
      <w:rPr>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28" w15:restartNumberingAfterBreak="0">
    <w:nsid w:val="60C52621"/>
    <w:multiLevelType w:val="multilevel"/>
    <w:tmpl w:val="014C0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8A1F24"/>
    <w:multiLevelType w:val="hybridMultilevel"/>
    <w:tmpl w:val="560C6DF2"/>
    <w:lvl w:ilvl="0" w:tplc="F66C1A6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89009F"/>
    <w:multiLevelType w:val="multilevel"/>
    <w:tmpl w:val="6589009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1" w15:restartNumberingAfterBreak="0">
    <w:nsid w:val="6D215AC4"/>
    <w:multiLevelType w:val="hybridMultilevel"/>
    <w:tmpl w:val="99B8A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DD6F20"/>
    <w:multiLevelType w:val="multilevel"/>
    <w:tmpl w:val="71DD6F20"/>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3" w15:restartNumberingAfterBreak="0">
    <w:nsid w:val="730E3081"/>
    <w:multiLevelType w:val="multilevel"/>
    <w:tmpl w:val="730E3081"/>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4" w15:restartNumberingAfterBreak="0">
    <w:nsid w:val="79BD21E4"/>
    <w:multiLevelType w:val="multilevel"/>
    <w:tmpl w:val="79BD21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26416135">
    <w:abstractNumId w:val="2"/>
  </w:num>
  <w:num w:numId="2" w16cid:durableId="1430007793">
    <w:abstractNumId w:val="27"/>
  </w:num>
  <w:num w:numId="3" w16cid:durableId="2125997875">
    <w:abstractNumId w:val="1"/>
  </w:num>
  <w:num w:numId="4" w16cid:durableId="78525500">
    <w:abstractNumId w:val="0"/>
  </w:num>
  <w:num w:numId="5" w16cid:durableId="1775129922">
    <w:abstractNumId w:val="19"/>
  </w:num>
  <w:num w:numId="6" w16cid:durableId="509417455">
    <w:abstractNumId w:val="4"/>
  </w:num>
  <w:num w:numId="7" w16cid:durableId="117922467">
    <w:abstractNumId w:val="32"/>
  </w:num>
  <w:num w:numId="8" w16cid:durableId="1614282923">
    <w:abstractNumId w:val="6"/>
  </w:num>
  <w:num w:numId="9" w16cid:durableId="1167095611">
    <w:abstractNumId w:val="3"/>
    <w:lvlOverride w:ilvl="0">
      <w:startOverride w:val="1"/>
    </w:lvlOverride>
  </w:num>
  <w:num w:numId="10" w16cid:durableId="10750832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00049020">
    <w:abstractNumId w:val="2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2610450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92053799">
    <w:abstractNumId w:val="23"/>
  </w:num>
  <w:num w:numId="14" w16cid:durableId="1519654508">
    <w:abstractNumId w:val="13"/>
  </w:num>
  <w:num w:numId="15" w16cid:durableId="1983342986">
    <w:abstractNumId w:val="33"/>
  </w:num>
  <w:num w:numId="16" w16cid:durableId="1779251554">
    <w:abstractNumId w:val="16"/>
  </w:num>
  <w:num w:numId="17" w16cid:durableId="1162894069">
    <w:abstractNumId w:val="22"/>
  </w:num>
  <w:num w:numId="18" w16cid:durableId="833841529">
    <w:abstractNumId w:val="10"/>
  </w:num>
  <w:num w:numId="19" w16cid:durableId="7030619">
    <w:abstractNumId w:val="30"/>
  </w:num>
  <w:num w:numId="20" w16cid:durableId="961305116">
    <w:abstractNumId w:val="9"/>
  </w:num>
  <w:num w:numId="21" w16cid:durableId="1467241300">
    <w:abstractNumId w:val="14"/>
  </w:num>
  <w:num w:numId="22" w16cid:durableId="718476385">
    <w:abstractNumId w:val="8"/>
  </w:num>
  <w:num w:numId="23" w16cid:durableId="1528447219">
    <w:abstractNumId w:val="12"/>
  </w:num>
  <w:num w:numId="24" w16cid:durableId="104543068">
    <w:abstractNumId w:val="28"/>
  </w:num>
  <w:num w:numId="25" w16cid:durableId="1605309224">
    <w:abstractNumId w:val="18"/>
  </w:num>
  <w:num w:numId="26" w16cid:durableId="229271924">
    <w:abstractNumId w:val="11"/>
  </w:num>
  <w:num w:numId="27" w16cid:durableId="411044972">
    <w:abstractNumId w:val="24"/>
  </w:num>
  <w:num w:numId="28" w16cid:durableId="137890440">
    <w:abstractNumId w:val="15"/>
  </w:num>
  <w:num w:numId="29" w16cid:durableId="402070723">
    <w:abstractNumId w:val="21"/>
  </w:num>
  <w:num w:numId="30" w16cid:durableId="755707529">
    <w:abstractNumId w:val="7"/>
  </w:num>
  <w:num w:numId="31" w16cid:durableId="2007632132">
    <w:abstractNumId w:val="5"/>
  </w:num>
  <w:num w:numId="32" w16cid:durableId="52656890">
    <w:abstractNumId w:val="20"/>
  </w:num>
  <w:num w:numId="33" w16cid:durableId="4594810">
    <w:abstractNumId w:val="25"/>
  </w:num>
  <w:num w:numId="34" w16cid:durableId="1331324384">
    <w:abstractNumId w:val="31"/>
  </w:num>
  <w:num w:numId="35" w16cid:durableId="167780747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noPunctuationKerning/>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34BA"/>
    <w:rsid w:val="000026E6"/>
    <w:rsid w:val="00093748"/>
    <w:rsid w:val="000F4259"/>
    <w:rsid w:val="001075DA"/>
    <w:rsid w:val="001579DC"/>
    <w:rsid w:val="00160F22"/>
    <w:rsid w:val="001F4595"/>
    <w:rsid w:val="001F6583"/>
    <w:rsid w:val="001F66F1"/>
    <w:rsid w:val="002223D3"/>
    <w:rsid w:val="00224F97"/>
    <w:rsid w:val="002C6803"/>
    <w:rsid w:val="00343563"/>
    <w:rsid w:val="003A5090"/>
    <w:rsid w:val="0045527C"/>
    <w:rsid w:val="00457FFC"/>
    <w:rsid w:val="00477CDE"/>
    <w:rsid w:val="004B66F8"/>
    <w:rsid w:val="00583382"/>
    <w:rsid w:val="005F755B"/>
    <w:rsid w:val="00647068"/>
    <w:rsid w:val="006508D7"/>
    <w:rsid w:val="006724AA"/>
    <w:rsid w:val="00682750"/>
    <w:rsid w:val="006858F5"/>
    <w:rsid w:val="006B2F12"/>
    <w:rsid w:val="007018ED"/>
    <w:rsid w:val="00744DBD"/>
    <w:rsid w:val="007D7C82"/>
    <w:rsid w:val="007E17E4"/>
    <w:rsid w:val="008442BC"/>
    <w:rsid w:val="008678CA"/>
    <w:rsid w:val="008B3070"/>
    <w:rsid w:val="008B7C95"/>
    <w:rsid w:val="008C5FA7"/>
    <w:rsid w:val="008E67EE"/>
    <w:rsid w:val="009326F3"/>
    <w:rsid w:val="009829DC"/>
    <w:rsid w:val="009C58DF"/>
    <w:rsid w:val="00A42D43"/>
    <w:rsid w:val="00AA2DB0"/>
    <w:rsid w:val="00B25EEB"/>
    <w:rsid w:val="00B632D2"/>
    <w:rsid w:val="00B94D72"/>
    <w:rsid w:val="00BE77EE"/>
    <w:rsid w:val="00C26EAE"/>
    <w:rsid w:val="00C33692"/>
    <w:rsid w:val="00C46A38"/>
    <w:rsid w:val="00C61D8A"/>
    <w:rsid w:val="00C812AA"/>
    <w:rsid w:val="00CA34BA"/>
    <w:rsid w:val="00CC55BA"/>
    <w:rsid w:val="00CD7D4B"/>
    <w:rsid w:val="00D0149A"/>
    <w:rsid w:val="00D03B0D"/>
    <w:rsid w:val="00D20597"/>
    <w:rsid w:val="00D32DEA"/>
    <w:rsid w:val="00D473C1"/>
    <w:rsid w:val="00D62D51"/>
    <w:rsid w:val="00D6397D"/>
    <w:rsid w:val="00DB7D15"/>
    <w:rsid w:val="00DD3342"/>
    <w:rsid w:val="00E128E5"/>
    <w:rsid w:val="00E17132"/>
    <w:rsid w:val="00E4281A"/>
    <w:rsid w:val="00E44452"/>
    <w:rsid w:val="00E46606"/>
    <w:rsid w:val="00E5016E"/>
    <w:rsid w:val="00E64D1F"/>
    <w:rsid w:val="00E96C16"/>
    <w:rsid w:val="00F144EC"/>
    <w:rsid w:val="00F639FD"/>
    <w:rsid w:val="00FC05FE"/>
    <w:rsid w:val="481F54E2"/>
    <w:rsid w:val="4C5972E8"/>
    <w:rsid w:val="64382AC5"/>
    <w:rsid w:val="71D61074"/>
    <w:rsid w:val="7BED304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6B2A91"/>
  <w15:docId w15:val="{849B8E68-8475-41AB-9AEA-BC122FC42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HTMLPreformatted">
    <w:name w:val="HTML Preformatted"/>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qFormat/>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qFormat/>
    <w:rPr>
      <w:i/>
      <w:iCs/>
      <w:color w:val="2F5496" w:themeColor="accent1" w:themeShade="BF"/>
    </w:rPr>
  </w:style>
  <w:style w:type="character" w:customStyle="1" w:styleId="IntenseReference1">
    <w:name w:val="Intense Reference1"/>
    <w:basedOn w:val="DefaultParagraphFont"/>
    <w:uiPriority w:val="32"/>
    <w:qFormat/>
    <w:rPr>
      <w:b/>
      <w:bCs/>
      <w:smallCaps/>
      <w:color w:val="2F5496" w:themeColor="accent1" w:themeShade="BF"/>
      <w:spacing w:val="5"/>
    </w:rPr>
  </w:style>
  <w:style w:type="paragraph" w:styleId="NoSpacing">
    <w:name w:val="No Spacing"/>
    <w:link w:val="NoSpacingChar"/>
    <w:uiPriority w:val="1"/>
    <w:qFormat/>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qFormat/>
    <w:rPr>
      <w:rFonts w:eastAsiaTheme="minorEastAsia"/>
      <w:kern w:val="0"/>
      <w14:ligatures w14:val="none"/>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x3jgonx">
    <w:name w:val="x3jgonx"/>
    <w:basedOn w:val="DefaultParagraphFont"/>
    <w:rsid w:val="003A50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158398">
      <w:bodyDiv w:val="1"/>
      <w:marLeft w:val="0"/>
      <w:marRight w:val="0"/>
      <w:marTop w:val="0"/>
      <w:marBottom w:val="0"/>
      <w:divBdr>
        <w:top w:val="none" w:sz="0" w:space="0" w:color="auto"/>
        <w:left w:val="none" w:sz="0" w:space="0" w:color="auto"/>
        <w:bottom w:val="none" w:sz="0" w:space="0" w:color="auto"/>
        <w:right w:val="none" w:sz="0" w:space="0" w:color="auto"/>
      </w:divBdr>
    </w:div>
    <w:div w:id="1793938224">
      <w:bodyDiv w:val="1"/>
      <w:marLeft w:val="0"/>
      <w:marRight w:val="0"/>
      <w:marTop w:val="0"/>
      <w:marBottom w:val="0"/>
      <w:divBdr>
        <w:top w:val="none" w:sz="0" w:space="0" w:color="auto"/>
        <w:left w:val="none" w:sz="0" w:space="0" w:color="auto"/>
        <w:bottom w:val="none" w:sz="0" w:space="0" w:color="auto"/>
        <w:right w:val="none" w:sz="0" w:space="0" w:color="auto"/>
      </w:divBdr>
    </w:div>
    <w:div w:id="19308906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file:///C:\Users\hp\Downloads\first.drawio.svg" TargetMode="External"/><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A97811-BD66-4D5E-9CEA-655B688B5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9405</Words>
  <Characters>53609</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Rana Musa</cp:lastModifiedBy>
  <cp:revision>2</cp:revision>
  <dcterms:created xsi:type="dcterms:W3CDTF">2025-01-18T18:08:00Z</dcterms:created>
  <dcterms:modified xsi:type="dcterms:W3CDTF">2025-01-18T18:08:00Z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b5dea46b-965a-4d72-a5a7-8d034eb0cc92</vt:lpwstr>
  </property>
  <property fmtid="{D5CDD505-2E9C-101B-9397-08002B2CF9AE}" pid="3" name="KSOProductBuildVer">
    <vt:lpwstr>1033-12.2.0.19805</vt:lpwstr>
  </property>
  <property fmtid="{D5CDD505-2E9C-101B-9397-08002B2CF9AE}" pid="4" name="ICV">
    <vt:lpwstr>1DD709A15AD84AB49EDF7DB8176DB4EF_12</vt:lpwstr>
  </property>
</Properties>
</file>